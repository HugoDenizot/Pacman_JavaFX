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auGrille1Clair"/>
        <w:tblW w:w="5200" w:type="pct"/>
        <w:tblInd w:w="-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eau de disposition"/>
      </w:tblPr>
      <w:tblGrid>
        <w:gridCol w:w="7713"/>
        <w:gridCol w:w="202"/>
        <w:gridCol w:w="202"/>
        <w:gridCol w:w="896"/>
      </w:tblGrid>
      <w:tr w:rsidR="00A36F67" w:rsidRPr="003D0FBD" w14:paraId="7ECF8240" w14:textId="77777777" w:rsidTr="00D25C8E">
        <w:trPr>
          <w:trHeight w:val="1296"/>
          <w:tblHeader/>
        </w:trPr>
        <w:tc>
          <w:tcPr>
            <w:tcW w:w="7996" w:type="dxa"/>
            <w:shd w:val="clear" w:color="auto" w:fill="EBEBEB" w:themeFill="background2"/>
            <w:tcMar>
              <w:left w:w="360" w:type="dxa"/>
            </w:tcMar>
            <w:vAlign w:val="center"/>
          </w:tcPr>
          <w:sdt>
            <w:sdtPr>
              <w:alias w:val="Entrez votre nom :"/>
              <w:tag w:val="Entrez votre nom :"/>
              <w:id w:val="1888060227"/>
              <w:placeholder>
                <w:docPart w:val="06705350AC8A4B56B979A4335E6C7A1F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E6694EC" w14:textId="74CC6C7D" w:rsidR="00A36F67" w:rsidRPr="00D611FE" w:rsidRDefault="00B8755A" w:rsidP="00D611FE">
                <w:pPr>
                  <w:pStyle w:val="Titre"/>
                </w:pPr>
                <w:r>
                  <w:t>Fiche de compétences</w:t>
                </w:r>
              </w:p>
            </w:sdtContent>
          </w:sdt>
          <w:p w14:paraId="6B037809" w14:textId="287073EA" w:rsidR="00A36F67" w:rsidRPr="003D0FBD" w:rsidRDefault="00A36F67" w:rsidP="00343FBB">
            <w:pPr>
              <w:pStyle w:val="Adressedelexpditeur"/>
            </w:pPr>
          </w:p>
        </w:tc>
        <w:tc>
          <w:tcPr>
            <w:tcW w:w="212" w:type="dxa"/>
            <w:shd w:val="clear" w:color="auto" w:fill="17AE92" w:themeFill="accent1"/>
            <w:vAlign w:val="center"/>
          </w:tcPr>
          <w:p w14:paraId="7F20E4BB" w14:textId="77777777" w:rsidR="00A36F67" w:rsidRPr="003D0FBD" w:rsidRDefault="00A36F67" w:rsidP="00F6207E"/>
        </w:tc>
        <w:tc>
          <w:tcPr>
            <w:tcW w:w="212" w:type="dxa"/>
            <w:shd w:val="clear" w:color="auto" w:fill="F7A23F" w:themeFill="accent2"/>
            <w:vAlign w:val="center"/>
          </w:tcPr>
          <w:p w14:paraId="2BF3D6B1" w14:textId="77777777" w:rsidR="00A36F67" w:rsidRPr="003D0FBD" w:rsidRDefault="00A36F67" w:rsidP="00F6207E"/>
        </w:tc>
        <w:tc>
          <w:tcPr>
            <w:tcW w:w="940" w:type="dxa"/>
            <w:shd w:val="clear" w:color="auto" w:fill="6F7E84" w:themeFill="accent3"/>
            <w:vAlign w:val="center"/>
          </w:tcPr>
          <w:p w14:paraId="44800869" w14:textId="77777777" w:rsidR="00A36F67" w:rsidRPr="003D0FBD" w:rsidRDefault="00A36F67" w:rsidP="00F6207E"/>
        </w:tc>
      </w:tr>
    </w:tbl>
    <w:p w14:paraId="63CF8F44" w14:textId="263894E9" w:rsidR="00D611FE" w:rsidRDefault="00D611FE" w:rsidP="00D611FE">
      <w:pPr>
        <w:pStyle w:val="Signature"/>
      </w:pPr>
    </w:p>
    <w:p w14:paraId="5344770A" w14:textId="0E7FCDDC" w:rsidR="00B8755A" w:rsidRDefault="002F53B4" w:rsidP="00B8755A">
      <w:r>
        <w:t>Je maîtrise les règles de nommage Java.</w:t>
      </w:r>
    </w:p>
    <w:p w14:paraId="480D81C6" w14:textId="101F7ABD" w:rsidR="00B8755A" w:rsidRDefault="00B8755A" w:rsidP="00B8755A"/>
    <w:p w14:paraId="63B56304" w14:textId="3DD188D5" w:rsidR="00B8755A" w:rsidRDefault="00B8755A" w:rsidP="00B8755A">
      <w:r>
        <w:rPr>
          <w:noProof/>
        </w:rPr>
        <w:drawing>
          <wp:inline distT="0" distB="0" distL="0" distR="0" wp14:anchorId="4586B5F1" wp14:editId="27D8A1C7">
            <wp:extent cx="5505450" cy="49815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24FA" w14:textId="204A300D" w:rsidR="00B8755A" w:rsidRDefault="00B8755A">
      <w:r>
        <w:br w:type="page"/>
      </w:r>
    </w:p>
    <w:p w14:paraId="39437DEB" w14:textId="06C5AB40" w:rsidR="00B8755A" w:rsidRDefault="002F53B4">
      <w:r>
        <w:lastRenderedPageBreak/>
        <w:t xml:space="preserve">Je sais binder </w:t>
      </w:r>
      <w:proofErr w:type="spellStart"/>
      <w:r>
        <w:t>unidirectionnellement</w:t>
      </w:r>
      <w:proofErr w:type="spellEnd"/>
      <w:r>
        <w:t xml:space="preserve"> deux propriétés </w:t>
      </w:r>
      <w:proofErr w:type="spellStart"/>
      <w:r>
        <w:t>JavaFX</w:t>
      </w:r>
      <w:proofErr w:type="spellEnd"/>
      <w:r>
        <w:t>.</w:t>
      </w:r>
    </w:p>
    <w:p w14:paraId="2988449A" w14:textId="1727A117" w:rsidR="00B8755A" w:rsidRDefault="00B8755A">
      <w:r>
        <w:t>3</w:t>
      </w:r>
    </w:p>
    <w:p w14:paraId="1560CE28" w14:textId="1B83ED45" w:rsidR="00B8755A" w:rsidRDefault="00B8755A" w:rsidP="00B8755A">
      <w:r>
        <w:rPr>
          <w:noProof/>
        </w:rPr>
        <w:drawing>
          <wp:inline distT="0" distB="0" distL="0" distR="0" wp14:anchorId="2C42DD89" wp14:editId="7836355E">
            <wp:extent cx="5495925" cy="19621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208C" w14:textId="0011F7E3" w:rsidR="002F53B4" w:rsidRDefault="002F53B4" w:rsidP="00B8755A">
      <w:r>
        <w:t>Je sais coder une classe Java en respectant des contraintes de qualité de lecture de code.</w:t>
      </w:r>
    </w:p>
    <w:p w14:paraId="664BA27C" w14:textId="21D5A0BB" w:rsidR="00B8755A" w:rsidRDefault="00B8755A" w:rsidP="00B8755A">
      <w:r>
        <w:rPr>
          <w:noProof/>
        </w:rPr>
        <w:drawing>
          <wp:inline distT="0" distB="0" distL="0" distR="0" wp14:anchorId="2B5C912E" wp14:editId="58C51AA9">
            <wp:extent cx="5495925" cy="44862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A5F0" w14:textId="5F1BFA8F" w:rsidR="00B8755A" w:rsidRDefault="00B8755A" w:rsidP="00B8755A">
      <w:r>
        <w:t>5</w:t>
      </w:r>
    </w:p>
    <w:p w14:paraId="04B6E2F4" w14:textId="13760CC4" w:rsidR="00B8755A" w:rsidRDefault="002F53B4" w:rsidP="00B8755A">
      <w:pPr>
        <w:rPr>
          <w:noProof/>
        </w:rPr>
      </w:pPr>
      <w:r>
        <w:t>Je sais contraindre les éléments de ma vue, avec du binding FXML.</w:t>
      </w:r>
    </w:p>
    <w:p w14:paraId="4F6832BD" w14:textId="68054381" w:rsidR="00B8755A" w:rsidRDefault="00B8755A" w:rsidP="00B8755A">
      <w:r>
        <w:rPr>
          <w:noProof/>
        </w:rPr>
        <w:drawing>
          <wp:inline distT="0" distB="0" distL="0" distR="0" wp14:anchorId="042F883C" wp14:editId="0A6569AB">
            <wp:extent cx="5495925" cy="24193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A6D2" w14:textId="316B387E" w:rsidR="00B8755A" w:rsidRDefault="002F53B4" w:rsidP="00B8755A">
      <w:r>
        <w:t>Je sais éviter la duplication de code.</w:t>
      </w:r>
    </w:p>
    <w:p w14:paraId="0C9AAA1D" w14:textId="4F409FD6" w:rsidR="00B8755A" w:rsidRDefault="00B8755A" w:rsidP="00B8755A">
      <w:r>
        <w:rPr>
          <w:noProof/>
        </w:rPr>
        <w:drawing>
          <wp:inline distT="0" distB="0" distL="0" distR="0" wp14:anchorId="092C5E43" wp14:editId="4493753B">
            <wp:extent cx="6257925" cy="38385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699" cy="384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B7DE" w14:textId="4D4E714B" w:rsidR="00B8755A" w:rsidRDefault="00B8755A" w:rsidP="00B8755A">
      <w:r>
        <w:rPr>
          <w:noProof/>
        </w:rPr>
        <w:drawing>
          <wp:inline distT="0" distB="0" distL="0" distR="0" wp14:anchorId="6873BF56" wp14:editId="202145B4">
            <wp:extent cx="5495925" cy="30670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33" cy="306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1B18" w14:textId="5C56FE62" w:rsidR="00B8755A" w:rsidRDefault="002F53B4" w:rsidP="00B8755A">
      <w:r>
        <w:t xml:space="preserve">Je sais développer une application graphique en </w:t>
      </w:r>
      <w:proofErr w:type="spellStart"/>
      <w:r>
        <w:t>JavaFX</w:t>
      </w:r>
      <w:proofErr w:type="spellEnd"/>
      <w:r>
        <w:t xml:space="preserve"> en utilisant FXML. </w:t>
      </w:r>
      <w:r w:rsidR="00155957">
        <w:rPr>
          <w:noProof/>
        </w:rPr>
        <w:drawing>
          <wp:inline distT="0" distB="0" distL="0" distR="0" wp14:anchorId="20386C46" wp14:editId="506C90FA">
            <wp:extent cx="5495925" cy="40481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BF7D" w14:textId="461E5AB7" w:rsidR="00155957" w:rsidRDefault="00155957" w:rsidP="00B8755A">
      <w:r>
        <w:t>8</w:t>
      </w:r>
    </w:p>
    <w:p w14:paraId="158B06B5" w14:textId="7C76A0BD" w:rsidR="00155957" w:rsidRDefault="00155957" w:rsidP="00B8755A">
      <w:r>
        <w:rPr>
          <w:noProof/>
        </w:rPr>
        <w:drawing>
          <wp:inline distT="0" distB="0" distL="0" distR="0" wp14:anchorId="7C938E7D" wp14:editId="1ECD6A64">
            <wp:extent cx="5495925" cy="45815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659" w14:textId="3CDA4281" w:rsidR="00155957" w:rsidRDefault="00155957" w:rsidP="00B8755A">
      <w:r>
        <w:t>9</w:t>
      </w:r>
    </w:p>
    <w:p w14:paraId="42021DAC" w14:textId="77777777" w:rsidR="00155957" w:rsidRDefault="00155957" w:rsidP="00B8755A">
      <w:r>
        <w:t>10</w:t>
      </w:r>
      <w:r>
        <w:rPr>
          <w:noProof/>
        </w:rPr>
        <w:drawing>
          <wp:inline distT="0" distB="0" distL="0" distR="0" wp14:anchorId="1B3E7925" wp14:editId="76529FD1">
            <wp:extent cx="5495925" cy="48768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</w:t>
      </w:r>
    </w:p>
    <w:p w14:paraId="1C362D47" w14:textId="4EC8A72D" w:rsidR="00155957" w:rsidRDefault="00155957" w:rsidP="00B8755A">
      <w:r>
        <w:rPr>
          <w:noProof/>
        </w:rPr>
        <w:drawing>
          <wp:inline distT="0" distB="0" distL="0" distR="0" wp14:anchorId="57BF4729" wp14:editId="05990E0B">
            <wp:extent cx="5495925" cy="43434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B9F7" w14:textId="036DC0B6" w:rsidR="00155957" w:rsidRDefault="00155957" w:rsidP="00B8755A">
      <w:r>
        <w:rPr>
          <w:noProof/>
        </w:rPr>
        <w:drawing>
          <wp:inline distT="0" distB="0" distL="0" distR="0" wp14:anchorId="4801EF8B" wp14:editId="261EB761">
            <wp:extent cx="5495925" cy="40862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A9A3" w14:textId="622ACA32" w:rsidR="00155957" w:rsidRDefault="00155957" w:rsidP="00B8755A"/>
    <w:p w14:paraId="1E9BBBA7" w14:textId="577AC730" w:rsidR="00155957" w:rsidRDefault="00155957" w:rsidP="00B8755A"/>
    <w:p w14:paraId="1C386E42" w14:textId="12F074EC" w:rsidR="00155957" w:rsidRDefault="00155957" w:rsidP="00B8755A">
      <w:r>
        <w:rPr>
          <w:noProof/>
        </w:rPr>
        <w:drawing>
          <wp:inline distT="0" distB="0" distL="0" distR="0" wp14:anchorId="327685BE" wp14:editId="1BA801B9">
            <wp:extent cx="5486400" cy="14668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2A9">
        <w:rPr>
          <w:noProof/>
        </w:rPr>
        <w:drawing>
          <wp:inline distT="0" distB="0" distL="0" distR="0" wp14:anchorId="79022510" wp14:editId="4B3A342D">
            <wp:extent cx="5495925" cy="2181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7F2E9" wp14:editId="3FA8C8D8">
            <wp:extent cx="5495925" cy="318135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2FF9" w14:textId="14230CE0" w:rsidR="00155957" w:rsidRPr="00B8755A" w:rsidRDefault="00155957" w:rsidP="00B8755A">
      <w:r>
        <w:rPr>
          <w:noProof/>
        </w:rPr>
        <w:drawing>
          <wp:inline distT="0" distB="0" distL="0" distR="0" wp14:anchorId="16ED6FD1" wp14:editId="0C006FB2">
            <wp:extent cx="5505450" cy="32289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EB98A" wp14:editId="448ED93C">
            <wp:extent cx="5553075" cy="41243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55D56" wp14:editId="64EDDC23">
            <wp:extent cx="5495925" cy="21812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5957" w:rsidRPr="00B8755A" w:rsidSect="00002081">
      <w:footerReference w:type="default" r:id="rId26"/>
      <w:footerReference w:type="first" r:id="rId27"/>
      <w:pgSz w:w="11906" w:h="16838" w:code="9"/>
      <w:pgMar w:top="1008" w:right="1440" w:bottom="2880" w:left="180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224CA" w14:textId="77777777" w:rsidR="00703E40" w:rsidRDefault="00703E40">
      <w:pPr>
        <w:spacing w:after="0" w:line="240" w:lineRule="auto"/>
      </w:pPr>
      <w:r>
        <w:separator/>
      </w:r>
    </w:p>
  </w:endnote>
  <w:endnote w:type="continuationSeparator" w:id="0">
    <w:p w14:paraId="63F728B2" w14:textId="77777777" w:rsidR="00703E40" w:rsidRDefault="00703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200" w:type="pct"/>
      <w:tblInd w:w="-360" w:type="dxa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au de disposition de pied de page"/>
    </w:tblPr>
    <w:tblGrid>
      <w:gridCol w:w="348"/>
      <w:gridCol w:w="7307"/>
      <w:gridCol w:w="194"/>
      <w:gridCol w:w="194"/>
      <w:gridCol w:w="970"/>
    </w:tblGrid>
    <w:tr w:rsidR="00CB2712" w14:paraId="27A2AF51" w14:textId="77777777" w:rsidTr="00E12DAB">
      <w:trPr>
        <w:trHeight w:hRule="exact" w:val="288"/>
      </w:trPr>
      <w:tc>
        <w:tcPr>
          <w:tcW w:w="361" w:type="dxa"/>
          <w:shd w:val="clear" w:color="auto" w:fill="EBEBEB" w:themeFill="background2"/>
          <w:vAlign w:val="center"/>
        </w:tcPr>
        <w:p w14:paraId="7B9DF4A9" w14:textId="77777777" w:rsidR="00CB2712" w:rsidRDefault="00CB2712" w:rsidP="00CB2712"/>
      </w:tc>
      <w:tc>
        <w:tcPr>
          <w:tcW w:w="7595" w:type="dxa"/>
          <w:shd w:val="clear" w:color="auto" w:fill="EBEBEB" w:themeFill="background2"/>
          <w:vAlign w:val="center"/>
        </w:tcPr>
        <w:p w14:paraId="75BFDF64" w14:textId="77777777" w:rsidR="00CB2712" w:rsidRDefault="00AE267E" w:rsidP="00CB2712">
          <w:r>
            <w:rPr>
              <w:lang w:bidi="fr-FR"/>
            </w:rPr>
            <w:fldChar w:fldCharType="begin"/>
          </w:r>
          <w:r>
            <w:rPr>
              <w:lang w:bidi="fr-FR"/>
            </w:rPr>
            <w:instrText xml:space="preserve"> PAGE   \* MERGEFORMAT </w:instrText>
          </w:r>
          <w:r>
            <w:rPr>
              <w:lang w:bidi="fr-FR"/>
            </w:rPr>
            <w:fldChar w:fldCharType="separate"/>
          </w:r>
          <w:r w:rsidR="00002081">
            <w:rPr>
              <w:noProof/>
              <w:lang w:bidi="fr-FR"/>
            </w:rPr>
            <w:t>0</w:t>
          </w:r>
          <w:r>
            <w:rPr>
              <w:noProof/>
              <w:lang w:bidi="fr-FR"/>
            </w:rPr>
            <w:fldChar w:fldCharType="end"/>
          </w:r>
        </w:p>
      </w:tc>
      <w:tc>
        <w:tcPr>
          <w:tcW w:w="202" w:type="dxa"/>
          <w:shd w:val="clear" w:color="auto" w:fill="17AE92" w:themeFill="accent1"/>
          <w:vAlign w:val="center"/>
        </w:tcPr>
        <w:p w14:paraId="5CEA0406" w14:textId="77777777" w:rsidR="00CB2712" w:rsidRDefault="00CB2712" w:rsidP="00CB2712"/>
      </w:tc>
      <w:tc>
        <w:tcPr>
          <w:tcW w:w="202" w:type="dxa"/>
          <w:shd w:val="clear" w:color="auto" w:fill="F7A23F" w:themeFill="accent2"/>
          <w:vAlign w:val="center"/>
        </w:tcPr>
        <w:p w14:paraId="18A94E65" w14:textId="77777777" w:rsidR="00CB2712" w:rsidRDefault="00CB2712" w:rsidP="00CB2712"/>
      </w:tc>
      <w:tc>
        <w:tcPr>
          <w:tcW w:w="1009" w:type="dxa"/>
          <w:shd w:val="clear" w:color="auto" w:fill="6F7E84" w:themeFill="accent3"/>
          <w:vAlign w:val="center"/>
        </w:tcPr>
        <w:p w14:paraId="323147F7" w14:textId="77777777" w:rsidR="00CB2712" w:rsidRDefault="00CB2712" w:rsidP="00CB2712"/>
      </w:tc>
    </w:tr>
  </w:tbl>
  <w:p w14:paraId="272C6F13" w14:textId="77777777" w:rsidR="00CB2712" w:rsidRDefault="00CB2712" w:rsidP="00CB271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200" w:type="pct"/>
      <w:tblInd w:w="-36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au de disposition de pied de page"/>
    </w:tblPr>
    <w:tblGrid>
      <w:gridCol w:w="348"/>
      <w:gridCol w:w="7349"/>
      <w:gridCol w:w="180"/>
      <w:gridCol w:w="180"/>
      <w:gridCol w:w="956"/>
    </w:tblGrid>
    <w:tr w:rsidR="006515E8" w14:paraId="003E70CB" w14:textId="77777777" w:rsidTr="00E12DAB">
      <w:trPr>
        <w:trHeight w:hRule="exact" w:val="288"/>
      </w:trPr>
      <w:tc>
        <w:tcPr>
          <w:tcW w:w="360" w:type="dxa"/>
          <w:shd w:val="clear" w:color="auto" w:fill="EBEBEB" w:themeFill="background2"/>
          <w:vAlign w:val="center"/>
        </w:tcPr>
        <w:p w14:paraId="2136C8B4" w14:textId="77777777" w:rsidR="006515E8" w:rsidRDefault="006515E8" w:rsidP="006515E8"/>
      </w:tc>
      <w:tc>
        <w:tcPr>
          <w:tcW w:w="7646" w:type="dxa"/>
          <w:shd w:val="clear" w:color="auto" w:fill="EBEBEB" w:themeFill="background2"/>
          <w:vAlign w:val="center"/>
        </w:tcPr>
        <w:p w14:paraId="4DBE6341" w14:textId="77777777" w:rsidR="006515E8" w:rsidRDefault="006515E8" w:rsidP="006515E8"/>
      </w:tc>
      <w:tc>
        <w:tcPr>
          <w:tcW w:w="187" w:type="dxa"/>
          <w:shd w:val="clear" w:color="auto" w:fill="17AE92" w:themeFill="accent1"/>
          <w:vAlign w:val="center"/>
        </w:tcPr>
        <w:p w14:paraId="1BF2817E" w14:textId="77777777" w:rsidR="006515E8" w:rsidRDefault="006515E8" w:rsidP="006515E8"/>
      </w:tc>
      <w:tc>
        <w:tcPr>
          <w:tcW w:w="187" w:type="dxa"/>
          <w:shd w:val="clear" w:color="auto" w:fill="F7A23F" w:themeFill="accent2"/>
          <w:vAlign w:val="center"/>
        </w:tcPr>
        <w:p w14:paraId="415E8030" w14:textId="77777777" w:rsidR="006515E8" w:rsidRDefault="006515E8" w:rsidP="006515E8"/>
      </w:tc>
      <w:tc>
        <w:tcPr>
          <w:tcW w:w="994" w:type="dxa"/>
          <w:shd w:val="clear" w:color="auto" w:fill="6F7E84" w:themeFill="accent3"/>
          <w:vAlign w:val="center"/>
        </w:tcPr>
        <w:p w14:paraId="61687ADE" w14:textId="77777777" w:rsidR="006515E8" w:rsidRDefault="006515E8" w:rsidP="006515E8"/>
      </w:tc>
    </w:tr>
  </w:tbl>
  <w:p w14:paraId="7679BC90" w14:textId="77777777" w:rsidR="00D25C8E" w:rsidRDefault="00D25C8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67B3D" w14:textId="77777777" w:rsidR="00703E40" w:rsidRDefault="00703E40">
      <w:pPr>
        <w:spacing w:after="0" w:line="240" w:lineRule="auto"/>
      </w:pPr>
      <w:r>
        <w:separator/>
      </w:r>
    </w:p>
  </w:footnote>
  <w:footnote w:type="continuationSeparator" w:id="0">
    <w:p w14:paraId="5892FCA1" w14:textId="77777777" w:rsidR="00703E40" w:rsidRDefault="00703E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8F0EBEC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212FA4E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2AC7C4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5D8A5D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834E7C2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7240D2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A9C9980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7EE66A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6B868F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C8D5C6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697D46"/>
    <w:multiLevelType w:val="hybridMultilevel"/>
    <w:tmpl w:val="763C41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A4041D"/>
    <w:multiLevelType w:val="hybridMultilevel"/>
    <w:tmpl w:val="F1001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5A"/>
    <w:rsid w:val="00000A9D"/>
    <w:rsid w:val="00002081"/>
    <w:rsid w:val="00155957"/>
    <w:rsid w:val="00156EF1"/>
    <w:rsid w:val="002229ED"/>
    <w:rsid w:val="002C2563"/>
    <w:rsid w:val="002F53B4"/>
    <w:rsid w:val="00343FBB"/>
    <w:rsid w:val="0037096C"/>
    <w:rsid w:val="003D0FBD"/>
    <w:rsid w:val="00401E15"/>
    <w:rsid w:val="00435BF5"/>
    <w:rsid w:val="00480808"/>
    <w:rsid w:val="004B5284"/>
    <w:rsid w:val="00565E2F"/>
    <w:rsid w:val="005D5A0C"/>
    <w:rsid w:val="005E5E2B"/>
    <w:rsid w:val="006515E8"/>
    <w:rsid w:val="006F1118"/>
    <w:rsid w:val="00703E40"/>
    <w:rsid w:val="00741FDE"/>
    <w:rsid w:val="00771335"/>
    <w:rsid w:val="008347EF"/>
    <w:rsid w:val="008525D1"/>
    <w:rsid w:val="008B14B0"/>
    <w:rsid w:val="00946252"/>
    <w:rsid w:val="0098300D"/>
    <w:rsid w:val="009A2553"/>
    <w:rsid w:val="009E37DE"/>
    <w:rsid w:val="009F0B81"/>
    <w:rsid w:val="00A36F67"/>
    <w:rsid w:val="00AB1341"/>
    <w:rsid w:val="00AE267E"/>
    <w:rsid w:val="00B8163C"/>
    <w:rsid w:val="00B8755A"/>
    <w:rsid w:val="00B9569D"/>
    <w:rsid w:val="00BF473C"/>
    <w:rsid w:val="00C62B67"/>
    <w:rsid w:val="00CB2712"/>
    <w:rsid w:val="00CD5E29"/>
    <w:rsid w:val="00CF5E51"/>
    <w:rsid w:val="00D25C8E"/>
    <w:rsid w:val="00D35E92"/>
    <w:rsid w:val="00D4190C"/>
    <w:rsid w:val="00D611FE"/>
    <w:rsid w:val="00D66811"/>
    <w:rsid w:val="00D906CA"/>
    <w:rsid w:val="00E12DAB"/>
    <w:rsid w:val="00E156BA"/>
    <w:rsid w:val="00EB1088"/>
    <w:rsid w:val="00EE4599"/>
    <w:rsid w:val="00F022A9"/>
    <w:rsid w:val="00F07379"/>
    <w:rsid w:val="00F30102"/>
    <w:rsid w:val="00F353FD"/>
    <w:rsid w:val="00F4343E"/>
    <w:rsid w:val="00F87FE8"/>
    <w:rsid w:val="00FB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AC540"/>
  <w15:chartTrackingRefBased/>
  <w15:docId w15:val="{02A9C9E6-8EE9-4FD3-9E47-B3FE3B0E0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4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36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118"/>
  </w:style>
  <w:style w:type="paragraph" w:styleId="Titre1">
    <w:name w:val="heading 1"/>
    <w:basedOn w:val="Normal"/>
    <w:next w:val="Normal"/>
    <w:link w:val="Titre1Car"/>
    <w:uiPriority w:val="7"/>
    <w:qFormat/>
    <w:rsid w:val="00BF47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748" w:themeColor="accent1" w:themeShade="8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8"/>
    <w:semiHidden/>
    <w:unhideWhenUsed/>
    <w:qFormat/>
    <w:rsid w:val="00BF47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748" w:themeColor="accent1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C2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B564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C2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1826C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C25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1826C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C25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B564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C25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B564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C25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C25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18"/>
    <w:unhideWhenUsed/>
    <w:pP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18"/>
    <w:rsid w:val="00C62B67"/>
  </w:style>
  <w:style w:type="character" w:styleId="Textedelespacerserv">
    <w:name w:val="Placeholder Text"/>
    <w:basedOn w:val="Policepardfaut"/>
    <w:uiPriority w:val="99"/>
    <w:semiHidden/>
    <w:rsid w:val="00CD5E29"/>
    <w:rPr>
      <w:color w:val="3A3A3A" w:themeColor="background2" w:themeShade="40"/>
    </w:rPr>
  </w:style>
  <w:style w:type="paragraph" w:styleId="En-tte">
    <w:name w:val="header"/>
    <w:basedOn w:val="Normal"/>
    <w:link w:val="En-tteCar"/>
    <w:uiPriority w:val="19"/>
    <w:unhideWhenUsed/>
    <w:rsid w:val="00EE4599"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19"/>
    <w:rsid w:val="00EE4599"/>
  </w:style>
  <w:style w:type="paragraph" w:customStyle="1" w:styleId="Adressedelexpditeur">
    <w:name w:val="Adresse de l’expéditeur"/>
    <w:basedOn w:val="Normal"/>
    <w:uiPriority w:val="1"/>
    <w:qFormat/>
    <w:rsid w:val="00343FBB"/>
    <w:pPr>
      <w:spacing w:after="0" w:line="264" w:lineRule="auto"/>
    </w:pPr>
  </w:style>
  <w:style w:type="paragraph" w:styleId="Date">
    <w:name w:val="Date"/>
    <w:basedOn w:val="Normal"/>
    <w:next w:val="Normal"/>
    <w:link w:val="DateCar"/>
    <w:uiPriority w:val="2"/>
    <w:unhideWhenUsed/>
    <w:rsid w:val="00D25C8E"/>
    <w:pPr>
      <w:spacing w:before="1000" w:after="400"/>
    </w:pPr>
  </w:style>
  <w:style w:type="character" w:customStyle="1" w:styleId="DateCar">
    <w:name w:val="Date Car"/>
    <w:basedOn w:val="Policepardfaut"/>
    <w:link w:val="Date"/>
    <w:uiPriority w:val="2"/>
    <w:rsid w:val="00D25C8E"/>
  </w:style>
  <w:style w:type="paragraph" w:customStyle="1" w:styleId="Adressedudestinataire">
    <w:name w:val="Adresse du destinataire"/>
    <w:basedOn w:val="Normal"/>
    <w:uiPriority w:val="3"/>
    <w:qFormat/>
    <w:rsid w:val="003D0FBD"/>
    <w:pPr>
      <w:spacing w:after="480"/>
      <w:contextualSpacing/>
    </w:pPr>
  </w:style>
  <w:style w:type="paragraph" w:styleId="Formuledepolitesse">
    <w:name w:val="Closing"/>
    <w:basedOn w:val="Normal"/>
    <w:next w:val="Signature"/>
    <w:link w:val="FormuledepolitesseCar"/>
    <w:uiPriority w:val="5"/>
    <w:unhideWhenUsed/>
    <w:qFormat/>
    <w:pPr>
      <w:spacing w:before="600" w:after="800"/>
    </w:pPr>
  </w:style>
  <w:style w:type="character" w:customStyle="1" w:styleId="FormuledepolitesseCar">
    <w:name w:val="Formule de politesse Car"/>
    <w:basedOn w:val="Policepardfaut"/>
    <w:link w:val="Formuledepolitesse"/>
    <w:uiPriority w:val="5"/>
    <w:rsid w:val="00343FBB"/>
  </w:style>
  <w:style w:type="paragraph" w:styleId="Signature">
    <w:name w:val="Signature"/>
    <w:basedOn w:val="Normal"/>
    <w:next w:val="Normal"/>
    <w:link w:val="SignatureCar"/>
    <w:uiPriority w:val="6"/>
    <w:unhideWhenUsed/>
    <w:qFormat/>
    <w:pPr>
      <w:spacing w:after="600"/>
    </w:pPr>
  </w:style>
  <w:style w:type="character" w:customStyle="1" w:styleId="SignatureCar">
    <w:name w:val="Signature Car"/>
    <w:basedOn w:val="Policepardfaut"/>
    <w:link w:val="Signature"/>
    <w:uiPriority w:val="6"/>
    <w:rsid w:val="00343FBB"/>
  </w:style>
  <w:style w:type="paragraph" w:styleId="Textedebulles">
    <w:name w:val="Balloon Text"/>
    <w:basedOn w:val="Normal"/>
    <w:link w:val="TextedebullesCar"/>
    <w:uiPriority w:val="99"/>
    <w:semiHidden/>
    <w:unhideWhenUsed/>
    <w:rsid w:val="002C256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C2563"/>
    <w:rPr>
      <w:rFonts w:ascii="Segoe UI" w:hAnsi="Segoe UI" w:cs="Segoe UI"/>
      <w:szCs w:val="18"/>
    </w:rPr>
  </w:style>
  <w:style w:type="paragraph" w:styleId="Bibliographie">
    <w:name w:val="Bibliography"/>
    <w:basedOn w:val="Normal"/>
    <w:next w:val="Normal"/>
    <w:uiPriority w:val="37"/>
    <w:semiHidden/>
    <w:unhideWhenUsed/>
    <w:rsid w:val="002C2563"/>
  </w:style>
  <w:style w:type="paragraph" w:styleId="Normalcentr">
    <w:name w:val="Block Text"/>
    <w:basedOn w:val="Normal"/>
    <w:uiPriority w:val="99"/>
    <w:semiHidden/>
    <w:unhideWhenUsed/>
    <w:rsid w:val="00CD5E29"/>
    <w:pPr>
      <w:pBdr>
        <w:top w:val="single" w:sz="2" w:space="10" w:color="17AE92" w:themeColor="accent1" w:frame="1"/>
        <w:left w:val="single" w:sz="2" w:space="10" w:color="17AE92" w:themeColor="accent1" w:frame="1"/>
        <w:bottom w:val="single" w:sz="2" w:space="10" w:color="17AE92" w:themeColor="accent1" w:frame="1"/>
        <w:right w:val="single" w:sz="2" w:space="10" w:color="17AE92" w:themeColor="accent1" w:frame="1"/>
      </w:pBdr>
      <w:ind w:left="1152" w:right="1152"/>
    </w:pPr>
    <w:rPr>
      <w:rFonts w:eastAsiaTheme="minorEastAsia"/>
      <w:i/>
      <w:iCs/>
      <w:color w:val="11826C" w:themeColor="accent1" w:themeShade="BF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2C2563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C2563"/>
  </w:style>
  <w:style w:type="paragraph" w:styleId="Corpsdetexte2">
    <w:name w:val="Body Text 2"/>
    <w:basedOn w:val="Normal"/>
    <w:link w:val="Corpsdetexte2Car"/>
    <w:uiPriority w:val="99"/>
    <w:semiHidden/>
    <w:unhideWhenUsed/>
    <w:rsid w:val="002C256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C2563"/>
  </w:style>
  <w:style w:type="paragraph" w:styleId="Corpsdetexte3">
    <w:name w:val="Body Text 3"/>
    <w:basedOn w:val="Normal"/>
    <w:link w:val="Corpsdetexte3Car"/>
    <w:uiPriority w:val="99"/>
    <w:semiHidden/>
    <w:unhideWhenUsed/>
    <w:rsid w:val="002C2563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C2563"/>
    <w:rPr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C2563"/>
    <w:pPr>
      <w:spacing w:after="20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C2563"/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C2563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C2563"/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C2563"/>
    <w:pPr>
      <w:spacing w:after="20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C2563"/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C2563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C2563"/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C2563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C2563"/>
    <w:rPr>
      <w:szCs w:val="16"/>
    </w:rPr>
  </w:style>
  <w:style w:type="character" w:styleId="Titredulivre">
    <w:name w:val="Book Title"/>
    <w:basedOn w:val="Policepardfaut"/>
    <w:uiPriority w:val="33"/>
    <w:semiHidden/>
    <w:unhideWhenUsed/>
    <w:qFormat/>
    <w:rsid w:val="002C2563"/>
    <w:rPr>
      <w:b/>
      <w:bCs/>
      <w:i/>
      <w:iCs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C2563"/>
    <w:pPr>
      <w:spacing w:line="240" w:lineRule="auto"/>
    </w:pPr>
    <w:rPr>
      <w:i/>
      <w:iCs/>
      <w:color w:val="1F2123" w:themeColor="text2"/>
      <w:szCs w:val="18"/>
    </w:rPr>
  </w:style>
  <w:style w:type="table" w:styleId="Grillecouleur">
    <w:name w:val="Colorful Grid"/>
    <w:basedOn w:val="Tableau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F7EE" w:themeFill="accent1" w:themeFillTint="33"/>
    </w:tcPr>
    <w:tblStylePr w:type="firstRow">
      <w:rPr>
        <w:b/>
        <w:bCs/>
      </w:rPr>
      <w:tblPr/>
      <w:tcPr>
        <w:shd w:val="clear" w:color="auto" w:fill="90F0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0F0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1826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1826C" w:themeFill="accent1" w:themeFillShade="BF"/>
      </w:tcPr>
    </w:tblStylePr>
    <w:tblStylePr w:type="band1Vert">
      <w:tblPr/>
      <w:tcPr>
        <w:shd w:val="clear" w:color="auto" w:fill="75ECD6" w:themeFill="accent1" w:themeFillTint="7F"/>
      </w:tcPr>
    </w:tblStylePr>
    <w:tblStylePr w:type="band1Horz">
      <w:tblPr/>
      <w:tcPr>
        <w:shd w:val="clear" w:color="auto" w:fill="75ECD6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CD8" w:themeFill="accent2" w:themeFillTint="33"/>
    </w:tcPr>
    <w:tblStylePr w:type="firstRow">
      <w:rPr>
        <w:b/>
        <w:bCs/>
      </w:rPr>
      <w:tblPr/>
      <w:tcPr>
        <w:shd w:val="clear" w:color="auto" w:fill="FBD9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9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E7B09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E7B09" w:themeFill="accent2" w:themeFillShade="BF"/>
      </w:tcPr>
    </w:tblStylePr>
    <w:tblStylePr w:type="band1Vert">
      <w:tblPr/>
      <w:tcPr>
        <w:shd w:val="clear" w:color="auto" w:fill="FBD09F" w:themeFill="accent2" w:themeFillTint="7F"/>
      </w:tcPr>
    </w:tblStylePr>
    <w:tblStylePr w:type="band1Horz">
      <w:tblPr/>
      <w:tcPr>
        <w:shd w:val="clear" w:color="auto" w:fill="FBD09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E5E6" w:themeFill="accent3" w:themeFillTint="33"/>
    </w:tcPr>
    <w:tblStylePr w:type="firstRow">
      <w:rPr>
        <w:b/>
        <w:bCs/>
      </w:rPr>
      <w:tblPr/>
      <w:tcPr>
        <w:shd w:val="clear" w:color="auto" w:fill="C4CBC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CBC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35E6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35E62" w:themeFill="accent3" w:themeFillShade="BF"/>
      </w:tcPr>
    </w:tblStylePr>
    <w:tblStylePr w:type="band1Vert">
      <w:tblPr/>
      <w:tcPr>
        <w:shd w:val="clear" w:color="auto" w:fill="B6BEC2" w:themeFill="accent3" w:themeFillTint="7F"/>
      </w:tcPr>
    </w:tblStylePr>
    <w:tblStylePr w:type="band1Horz">
      <w:tblPr/>
      <w:tcPr>
        <w:shd w:val="clear" w:color="auto" w:fill="B6BEC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EBF8" w:themeFill="accent4" w:themeFillTint="33"/>
    </w:tcPr>
    <w:tblStylePr w:type="firstRow">
      <w:rPr>
        <w:b/>
        <w:bCs/>
      </w:rPr>
      <w:tblPr/>
      <w:tcPr>
        <w:shd w:val="clear" w:color="auto" w:fill="94D7F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D7F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1698B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1698B" w:themeFill="accent4" w:themeFillShade="BF"/>
      </w:tcPr>
    </w:tblStylePr>
    <w:tblStylePr w:type="band1Vert">
      <w:tblPr/>
      <w:tcPr>
        <w:shd w:val="clear" w:color="auto" w:fill="79CDEE" w:themeFill="accent4" w:themeFillTint="7F"/>
      </w:tcPr>
    </w:tblStylePr>
    <w:tblStylePr w:type="band1Horz">
      <w:tblPr/>
      <w:tcPr>
        <w:shd w:val="clear" w:color="auto" w:fill="79CDEE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DDB" w:themeFill="accent5" w:themeFillTint="33"/>
    </w:tcPr>
    <w:tblStylePr w:type="firstRow">
      <w:rPr>
        <w:b/>
        <w:bCs/>
      </w:rPr>
      <w:tblPr/>
      <w:tcPr>
        <w:shd w:val="clear" w:color="auto" w:fill="F3BCB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BCB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52A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52A1F" w:themeFill="accent5" w:themeFillShade="BF"/>
      </w:tcPr>
    </w:tblStylePr>
    <w:tblStylePr w:type="band1Vert">
      <w:tblPr/>
      <w:tcPr>
        <w:shd w:val="clear" w:color="auto" w:fill="F1ABA6" w:themeFill="accent5" w:themeFillTint="7F"/>
      </w:tcPr>
    </w:tblStylePr>
    <w:tblStylePr w:type="band1Horz">
      <w:tblPr/>
      <w:tcPr>
        <w:shd w:val="clear" w:color="auto" w:fill="F1ABA6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F0D8" w:themeFill="accent6" w:themeFillTint="33"/>
    </w:tcPr>
    <w:tblStylePr w:type="firstRow">
      <w:rPr>
        <w:b/>
        <w:bCs/>
      </w:rPr>
      <w:tblPr/>
      <w:tcPr>
        <w:shd w:val="clear" w:color="auto" w:fill="C4E2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E2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2863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28633" w:themeFill="accent6" w:themeFillShade="BF"/>
      </w:tcPr>
    </w:tblStylePr>
    <w:tblStylePr w:type="band1Vert">
      <w:tblPr/>
      <w:tcPr>
        <w:shd w:val="clear" w:color="auto" w:fill="B6DBA0" w:themeFill="accent6" w:themeFillTint="7F"/>
      </w:tcPr>
    </w:tblStylePr>
    <w:tblStylePr w:type="band1Horz">
      <w:tblPr/>
      <w:tcPr>
        <w:shd w:val="clear" w:color="auto" w:fill="B6DBA0" w:themeFill="accent6" w:themeFillTint="7F"/>
      </w:tcPr>
    </w:tblStylePr>
  </w:style>
  <w:style w:type="table" w:styleId="Listecouleur">
    <w:name w:val="Colorful List"/>
    <w:basedOn w:val="Tableau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840A" w:themeFill="accent2" w:themeFillShade="CC"/>
      </w:tcPr>
    </w:tblStylePr>
    <w:tblStylePr w:type="lastRow">
      <w:rPr>
        <w:b/>
        <w:bCs/>
        <w:color w:val="EE840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B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840A" w:themeFill="accent2" w:themeFillShade="CC"/>
      </w:tcPr>
    </w:tblStylePr>
    <w:tblStylePr w:type="lastRow">
      <w:rPr>
        <w:b/>
        <w:bCs/>
        <w:color w:val="EE840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6EA" w:themeFill="accent1" w:themeFillTint="3F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5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840A" w:themeFill="accent2" w:themeFillShade="CC"/>
      </w:tcPr>
    </w:tblStylePr>
    <w:tblStylePr w:type="lastRow">
      <w:rPr>
        <w:b/>
        <w:bCs/>
        <w:color w:val="EE840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7CF" w:themeFill="accent2" w:themeFillTint="3F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2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27095" w:themeFill="accent4" w:themeFillShade="CC"/>
      </w:tcPr>
    </w:tblStylePr>
    <w:tblStylePr w:type="lastRow">
      <w:rPr>
        <w:b/>
        <w:bCs/>
        <w:color w:val="12709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FE1" w:themeFill="accent3" w:themeFillTint="3F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5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86469" w:themeFill="accent3" w:themeFillShade="CC"/>
      </w:tcPr>
    </w:tblStylePr>
    <w:tblStylePr w:type="lastRow">
      <w:rPr>
        <w:b/>
        <w:bCs/>
        <w:color w:val="58646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6F7" w:themeFill="accent4" w:themeFillTint="3F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88E36" w:themeFill="accent6" w:themeFillShade="CC"/>
      </w:tcPr>
    </w:tblStylePr>
    <w:tblStylePr w:type="lastRow">
      <w:rPr>
        <w:b/>
        <w:bCs/>
        <w:color w:val="588E3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5D3" w:themeFill="accent5" w:themeFillTint="3F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8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2D21" w:themeFill="accent5" w:themeFillShade="CC"/>
      </w:tcPr>
    </w:tblStylePr>
    <w:tblStylePr w:type="lastRow">
      <w:rPr>
        <w:b/>
        <w:bCs/>
        <w:color w:val="D22D2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CF" w:themeFill="accent6" w:themeFillTint="3F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A23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A23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A23F" w:themeColor="accent2"/>
        <w:left w:val="single" w:sz="4" w:space="0" w:color="17AE92" w:themeColor="accent1"/>
        <w:bottom w:val="single" w:sz="4" w:space="0" w:color="17AE92" w:themeColor="accent1"/>
        <w:right w:val="single" w:sz="4" w:space="0" w:color="17AE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B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A23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D68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D6857" w:themeColor="accent1" w:themeShade="99"/>
          <w:insideV w:val="nil"/>
        </w:tcBorders>
        <w:shd w:val="clear" w:color="auto" w:fill="0D68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6857" w:themeFill="accent1" w:themeFillShade="99"/>
      </w:tcPr>
    </w:tblStylePr>
    <w:tblStylePr w:type="band1Vert">
      <w:tblPr/>
      <w:tcPr>
        <w:shd w:val="clear" w:color="auto" w:fill="90F0DE" w:themeFill="accent1" w:themeFillTint="66"/>
      </w:tcPr>
    </w:tblStylePr>
    <w:tblStylePr w:type="band1Horz">
      <w:tblPr/>
      <w:tcPr>
        <w:shd w:val="clear" w:color="auto" w:fill="75EC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A23F" w:themeColor="accent2"/>
        <w:left w:val="single" w:sz="4" w:space="0" w:color="F7A23F" w:themeColor="accent2"/>
        <w:bottom w:val="single" w:sz="4" w:space="0" w:color="F7A23F" w:themeColor="accent2"/>
        <w:right w:val="single" w:sz="4" w:space="0" w:color="F7A23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5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A23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2630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26307" w:themeColor="accent2" w:themeShade="99"/>
          <w:insideV w:val="nil"/>
        </w:tcBorders>
        <w:shd w:val="clear" w:color="auto" w:fill="B2630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307" w:themeFill="accent2" w:themeFillShade="99"/>
      </w:tcPr>
    </w:tblStylePr>
    <w:tblStylePr w:type="band1Vert">
      <w:tblPr/>
      <w:tcPr>
        <w:shd w:val="clear" w:color="auto" w:fill="FBD9B2" w:themeFill="accent2" w:themeFillTint="66"/>
      </w:tcPr>
    </w:tblStylePr>
    <w:tblStylePr w:type="band1Horz">
      <w:tblPr/>
      <w:tcPr>
        <w:shd w:val="clear" w:color="auto" w:fill="FBD09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78DBB" w:themeColor="accent4"/>
        <w:left w:val="single" w:sz="4" w:space="0" w:color="6F7E84" w:themeColor="accent3"/>
        <w:bottom w:val="single" w:sz="4" w:space="0" w:color="6F7E84" w:themeColor="accent3"/>
        <w:right w:val="single" w:sz="4" w:space="0" w:color="6F7E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2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78DB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4B4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4B4F" w:themeColor="accent3" w:themeShade="99"/>
          <w:insideV w:val="nil"/>
        </w:tcBorders>
        <w:shd w:val="clear" w:color="auto" w:fill="424B4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B4F" w:themeFill="accent3" w:themeFillShade="99"/>
      </w:tcPr>
    </w:tblStylePr>
    <w:tblStylePr w:type="band1Vert">
      <w:tblPr/>
      <w:tcPr>
        <w:shd w:val="clear" w:color="auto" w:fill="C4CBCE" w:themeFill="accent3" w:themeFillTint="66"/>
      </w:tcPr>
    </w:tblStylePr>
    <w:tblStylePr w:type="band1Horz">
      <w:tblPr/>
      <w:tcPr>
        <w:shd w:val="clear" w:color="auto" w:fill="B6BEC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F7E84" w:themeColor="accent3"/>
        <w:left w:val="single" w:sz="4" w:space="0" w:color="178DBB" w:themeColor="accent4"/>
        <w:bottom w:val="single" w:sz="4" w:space="0" w:color="178DBB" w:themeColor="accent4"/>
        <w:right w:val="single" w:sz="4" w:space="0" w:color="178DBB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5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F7E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E547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E5470" w:themeColor="accent4" w:themeShade="99"/>
          <w:insideV w:val="nil"/>
        </w:tcBorders>
        <w:shd w:val="clear" w:color="auto" w:fill="0E547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5470" w:themeFill="accent4" w:themeFillShade="99"/>
      </w:tcPr>
    </w:tblStylePr>
    <w:tblStylePr w:type="band1Vert">
      <w:tblPr/>
      <w:tcPr>
        <w:shd w:val="clear" w:color="auto" w:fill="94D7F1" w:themeFill="accent4" w:themeFillTint="66"/>
      </w:tcPr>
    </w:tblStylePr>
    <w:tblStylePr w:type="band1Horz">
      <w:tblPr/>
      <w:tcPr>
        <w:shd w:val="clear" w:color="auto" w:fill="79CDE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FB344" w:themeColor="accent6"/>
        <w:left w:val="single" w:sz="4" w:space="0" w:color="E3584E" w:themeColor="accent5"/>
        <w:bottom w:val="single" w:sz="4" w:space="0" w:color="E3584E" w:themeColor="accent5"/>
        <w:right w:val="single" w:sz="4" w:space="0" w:color="E3584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FB34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E21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E2119" w:themeColor="accent5" w:themeShade="99"/>
          <w:insideV w:val="nil"/>
        </w:tcBorders>
        <w:shd w:val="clear" w:color="auto" w:fill="9E21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2119" w:themeFill="accent5" w:themeFillShade="99"/>
      </w:tcPr>
    </w:tblStylePr>
    <w:tblStylePr w:type="band1Vert">
      <w:tblPr/>
      <w:tcPr>
        <w:shd w:val="clear" w:color="auto" w:fill="F3BCB8" w:themeFill="accent5" w:themeFillTint="66"/>
      </w:tcPr>
    </w:tblStylePr>
    <w:tblStylePr w:type="band1Horz">
      <w:tblPr/>
      <w:tcPr>
        <w:shd w:val="clear" w:color="auto" w:fill="F1ABA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3584E" w:themeColor="accent5"/>
        <w:left w:val="single" w:sz="4" w:space="0" w:color="6FB344" w:themeColor="accent6"/>
        <w:bottom w:val="single" w:sz="4" w:space="0" w:color="6FB344" w:themeColor="accent6"/>
        <w:right w:val="single" w:sz="4" w:space="0" w:color="6FB344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8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3584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6B2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6B28" w:themeColor="accent6" w:themeShade="99"/>
          <w:insideV w:val="nil"/>
        </w:tcBorders>
        <w:shd w:val="clear" w:color="auto" w:fill="426B2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6B28" w:themeFill="accent6" w:themeFillShade="99"/>
      </w:tcPr>
    </w:tblStylePr>
    <w:tblStylePr w:type="band1Vert">
      <w:tblPr/>
      <w:tcPr>
        <w:shd w:val="clear" w:color="auto" w:fill="C4E2B2" w:themeFill="accent6" w:themeFillTint="66"/>
      </w:tcPr>
    </w:tblStylePr>
    <w:tblStylePr w:type="band1Horz">
      <w:tblPr/>
      <w:tcPr>
        <w:shd w:val="clear" w:color="auto" w:fill="B6DB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Marquedecommentaire">
    <w:name w:val="annotation reference"/>
    <w:basedOn w:val="Policepardfaut"/>
    <w:uiPriority w:val="99"/>
    <w:semiHidden/>
    <w:unhideWhenUsed/>
    <w:rsid w:val="002C2563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C2563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C2563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C256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C2563"/>
    <w:rPr>
      <w:b/>
      <w:bCs/>
      <w:szCs w:val="20"/>
    </w:rPr>
  </w:style>
  <w:style w:type="table" w:styleId="Listefonce">
    <w:name w:val="Dark List"/>
    <w:basedOn w:val="Tableau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7AE9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B56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1826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1826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826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826C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A23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4520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E7B09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E7B0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7B0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7B09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F7E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3E4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5E6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5E6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E6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E62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78DBB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B455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1698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1698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698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698B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584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C1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52A1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52A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2A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2A1F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FB34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92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2863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2863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863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8633" w:themeFill="accent6" w:themeFillShade="B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C256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C2563"/>
    <w:rPr>
      <w:rFonts w:ascii="Segoe UI" w:hAnsi="Segoe UI" w:cs="Segoe UI"/>
      <w:szCs w:val="16"/>
    </w:r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C2563"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C2563"/>
  </w:style>
  <w:style w:type="character" w:styleId="Accentuation">
    <w:name w:val="Emphasis"/>
    <w:basedOn w:val="Policepardfaut"/>
    <w:uiPriority w:val="20"/>
    <w:semiHidden/>
    <w:unhideWhenUsed/>
    <w:qFormat/>
    <w:rsid w:val="002C2563"/>
    <w:rPr>
      <w:i/>
      <w:iCs/>
    </w:rPr>
  </w:style>
  <w:style w:type="character" w:styleId="Appeldenotedefin">
    <w:name w:val="endnote reference"/>
    <w:basedOn w:val="Policepardfaut"/>
    <w:uiPriority w:val="99"/>
    <w:semiHidden/>
    <w:unhideWhenUsed/>
    <w:rsid w:val="002C2563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C2563"/>
    <w:pPr>
      <w:spacing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C2563"/>
    <w:rPr>
      <w:szCs w:val="20"/>
    </w:rPr>
  </w:style>
  <w:style w:type="paragraph" w:styleId="Adressedestinataire">
    <w:name w:val="envelope address"/>
    <w:basedOn w:val="Normal"/>
    <w:uiPriority w:val="99"/>
    <w:semiHidden/>
    <w:unhideWhenUsed/>
    <w:rsid w:val="002C256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dresseexpditeur">
    <w:name w:val="envelope return"/>
    <w:basedOn w:val="Normal"/>
    <w:uiPriority w:val="99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2C2563"/>
    <w:rPr>
      <w:color w:val="885BA2" w:themeColor="followedHyperlink"/>
      <w:u w:val="single"/>
    </w:rPr>
  </w:style>
  <w:style w:type="character" w:styleId="Appelnotedebasdep">
    <w:name w:val="footnote reference"/>
    <w:basedOn w:val="Policepardfaut"/>
    <w:uiPriority w:val="99"/>
    <w:semiHidden/>
    <w:unhideWhenUsed/>
    <w:rsid w:val="002C2563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C2563"/>
    <w:pPr>
      <w:spacing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C2563"/>
    <w:rPr>
      <w:szCs w:val="20"/>
    </w:rPr>
  </w:style>
  <w:style w:type="table" w:styleId="TableauGrille1Clair">
    <w:name w:val="Grid Table 1 Light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90F0DE" w:themeColor="accent1" w:themeTint="66"/>
        <w:left w:val="single" w:sz="4" w:space="0" w:color="90F0DE" w:themeColor="accent1" w:themeTint="66"/>
        <w:bottom w:val="single" w:sz="4" w:space="0" w:color="90F0DE" w:themeColor="accent1" w:themeTint="66"/>
        <w:right w:val="single" w:sz="4" w:space="0" w:color="90F0DE" w:themeColor="accent1" w:themeTint="66"/>
        <w:insideH w:val="single" w:sz="4" w:space="0" w:color="90F0DE" w:themeColor="accent1" w:themeTint="66"/>
        <w:insideV w:val="single" w:sz="4" w:space="0" w:color="90F0D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8E9C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E9C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BD9B2" w:themeColor="accent2" w:themeTint="66"/>
        <w:left w:val="single" w:sz="4" w:space="0" w:color="FBD9B2" w:themeColor="accent2" w:themeTint="66"/>
        <w:bottom w:val="single" w:sz="4" w:space="0" w:color="FBD9B2" w:themeColor="accent2" w:themeTint="66"/>
        <w:right w:val="single" w:sz="4" w:space="0" w:color="FBD9B2" w:themeColor="accent2" w:themeTint="66"/>
        <w:insideH w:val="single" w:sz="4" w:space="0" w:color="FBD9B2" w:themeColor="accent2" w:themeTint="66"/>
        <w:insideV w:val="single" w:sz="4" w:space="0" w:color="FBD9B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AC78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C78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C4CBCE" w:themeColor="accent3" w:themeTint="66"/>
        <w:left w:val="single" w:sz="4" w:space="0" w:color="C4CBCE" w:themeColor="accent3" w:themeTint="66"/>
        <w:bottom w:val="single" w:sz="4" w:space="0" w:color="C4CBCE" w:themeColor="accent3" w:themeTint="66"/>
        <w:right w:val="single" w:sz="4" w:space="0" w:color="C4CBCE" w:themeColor="accent3" w:themeTint="66"/>
        <w:insideH w:val="single" w:sz="4" w:space="0" w:color="C4CBCE" w:themeColor="accent3" w:themeTint="66"/>
        <w:insideV w:val="single" w:sz="4" w:space="0" w:color="C4CBC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7B1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B1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94D7F1" w:themeColor="accent4" w:themeTint="66"/>
        <w:left w:val="single" w:sz="4" w:space="0" w:color="94D7F1" w:themeColor="accent4" w:themeTint="66"/>
        <w:bottom w:val="single" w:sz="4" w:space="0" w:color="94D7F1" w:themeColor="accent4" w:themeTint="66"/>
        <w:right w:val="single" w:sz="4" w:space="0" w:color="94D7F1" w:themeColor="accent4" w:themeTint="66"/>
        <w:insideH w:val="single" w:sz="4" w:space="0" w:color="94D7F1" w:themeColor="accent4" w:themeTint="66"/>
        <w:insideV w:val="single" w:sz="4" w:space="0" w:color="94D7F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EC3E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C3E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3BCB8" w:themeColor="accent5" w:themeTint="66"/>
        <w:left w:val="single" w:sz="4" w:space="0" w:color="F3BCB8" w:themeColor="accent5" w:themeTint="66"/>
        <w:bottom w:val="single" w:sz="4" w:space="0" w:color="F3BCB8" w:themeColor="accent5" w:themeTint="66"/>
        <w:right w:val="single" w:sz="4" w:space="0" w:color="F3BCB8" w:themeColor="accent5" w:themeTint="66"/>
        <w:insideH w:val="single" w:sz="4" w:space="0" w:color="F3BCB8" w:themeColor="accent5" w:themeTint="66"/>
        <w:insideV w:val="single" w:sz="4" w:space="0" w:color="F3BCB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E9A9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9A9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C4E2B2" w:themeColor="accent6" w:themeTint="66"/>
        <w:left w:val="single" w:sz="4" w:space="0" w:color="C4E2B2" w:themeColor="accent6" w:themeTint="66"/>
        <w:bottom w:val="single" w:sz="4" w:space="0" w:color="C4E2B2" w:themeColor="accent6" w:themeTint="66"/>
        <w:right w:val="single" w:sz="4" w:space="0" w:color="C4E2B2" w:themeColor="accent6" w:themeTint="66"/>
        <w:insideH w:val="single" w:sz="4" w:space="0" w:color="C4E2B2" w:themeColor="accent6" w:themeTint="66"/>
        <w:insideV w:val="single" w:sz="4" w:space="0" w:color="C4E2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7D3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D3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58E9CD" w:themeColor="accent1" w:themeTint="99"/>
        <w:bottom w:val="single" w:sz="2" w:space="0" w:color="58E9CD" w:themeColor="accent1" w:themeTint="99"/>
        <w:insideH w:val="single" w:sz="2" w:space="0" w:color="58E9CD" w:themeColor="accent1" w:themeTint="99"/>
        <w:insideV w:val="single" w:sz="2" w:space="0" w:color="58E9C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E9C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E9C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FAC78B" w:themeColor="accent2" w:themeTint="99"/>
        <w:bottom w:val="single" w:sz="2" w:space="0" w:color="FAC78B" w:themeColor="accent2" w:themeTint="99"/>
        <w:insideH w:val="single" w:sz="2" w:space="0" w:color="FAC78B" w:themeColor="accent2" w:themeTint="99"/>
        <w:insideV w:val="single" w:sz="2" w:space="0" w:color="FAC78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C78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C78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A7B1B5" w:themeColor="accent3" w:themeTint="99"/>
        <w:bottom w:val="single" w:sz="2" w:space="0" w:color="A7B1B5" w:themeColor="accent3" w:themeTint="99"/>
        <w:insideH w:val="single" w:sz="2" w:space="0" w:color="A7B1B5" w:themeColor="accent3" w:themeTint="99"/>
        <w:insideV w:val="single" w:sz="2" w:space="0" w:color="A7B1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7B1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B1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5EC3EB" w:themeColor="accent4" w:themeTint="99"/>
        <w:bottom w:val="single" w:sz="2" w:space="0" w:color="5EC3EB" w:themeColor="accent4" w:themeTint="99"/>
        <w:insideH w:val="single" w:sz="2" w:space="0" w:color="5EC3EB" w:themeColor="accent4" w:themeTint="99"/>
        <w:insideV w:val="single" w:sz="2" w:space="0" w:color="5EC3E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EC3E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EC3E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EE9A94" w:themeColor="accent5" w:themeTint="99"/>
        <w:bottom w:val="single" w:sz="2" w:space="0" w:color="EE9A94" w:themeColor="accent5" w:themeTint="99"/>
        <w:insideH w:val="single" w:sz="2" w:space="0" w:color="EE9A94" w:themeColor="accent5" w:themeTint="99"/>
        <w:insideV w:val="single" w:sz="2" w:space="0" w:color="EE9A9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9A9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9A9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A7D38C" w:themeColor="accent6" w:themeTint="99"/>
        <w:bottom w:val="single" w:sz="2" w:space="0" w:color="A7D38C" w:themeColor="accent6" w:themeTint="99"/>
        <w:insideH w:val="single" w:sz="2" w:space="0" w:color="A7D38C" w:themeColor="accent6" w:themeTint="99"/>
        <w:insideV w:val="single" w:sz="2" w:space="0" w:color="A7D3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7D3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D3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ableauGrille3">
    <w:name w:val="Grid Table 3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8E9CD" w:themeColor="accent1" w:themeTint="99"/>
        <w:left w:val="single" w:sz="4" w:space="0" w:color="58E9CD" w:themeColor="accent1" w:themeTint="99"/>
        <w:bottom w:val="single" w:sz="4" w:space="0" w:color="58E9CD" w:themeColor="accent1" w:themeTint="99"/>
        <w:right w:val="single" w:sz="4" w:space="0" w:color="58E9CD" w:themeColor="accent1" w:themeTint="99"/>
        <w:insideH w:val="single" w:sz="4" w:space="0" w:color="58E9CD" w:themeColor="accent1" w:themeTint="99"/>
        <w:insideV w:val="single" w:sz="4" w:space="0" w:color="58E9C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  <w:tblStylePr w:type="neCell">
      <w:tblPr/>
      <w:tcPr>
        <w:tcBorders>
          <w:bottom w:val="single" w:sz="4" w:space="0" w:color="58E9CD" w:themeColor="accent1" w:themeTint="99"/>
        </w:tcBorders>
      </w:tcPr>
    </w:tblStylePr>
    <w:tblStylePr w:type="nwCell">
      <w:tblPr/>
      <w:tcPr>
        <w:tcBorders>
          <w:bottom w:val="single" w:sz="4" w:space="0" w:color="58E9CD" w:themeColor="accent1" w:themeTint="99"/>
        </w:tcBorders>
      </w:tcPr>
    </w:tblStylePr>
    <w:tblStylePr w:type="seCell">
      <w:tblPr/>
      <w:tcPr>
        <w:tcBorders>
          <w:top w:val="single" w:sz="4" w:space="0" w:color="58E9CD" w:themeColor="accent1" w:themeTint="99"/>
        </w:tcBorders>
      </w:tcPr>
    </w:tblStylePr>
    <w:tblStylePr w:type="swCell">
      <w:tblPr/>
      <w:tcPr>
        <w:tcBorders>
          <w:top w:val="single" w:sz="4" w:space="0" w:color="58E9CD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AC78B" w:themeColor="accent2" w:themeTint="99"/>
        <w:left w:val="single" w:sz="4" w:space="0" w:color="FAC78B" w:themeColor="accent2" w:themeTint="99"/>
        <w:bottom w:val="single" w:sz="4" w:space="0" w:color="FAC78B" w:themeColor="accent2" w:themeTint="99"/>
        <w:right w:val="single" w:sz="4" w:space="0" w:color="FAC78B" w:themeColor="accent2" w:themeTint="99"/>
        <w:insideH w:val="single" w:sz="4" w:space="0" w:color="FAC78B" w:themeColor="accent2" w:themeTint="99"/>
        <w:insideV w:val="single" w:sz="4" w:space="0" w:color="FAC78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  <w:tblStylePr w:type="neCell">
      <w:tblPr/>
      <w:tcPr>
        <w:tcBorders>
          <w:bottom w:val="single" w:sz="4" w:space="0" w:color="FAC78B" w:themeColor="accent2" w:themeTint="99"/>
        </w:tcBorders>
      </w:tcPr>
    </w:tblStylePr>
    <w:tblStylePr w:type="nwCell">
      <w:tblPr/>
      <w:tcPr>
        <w:tcBorders>
          <w:bottom w:val="single" w:sz="4" w:space="0" w:color="FAC78B" w:themeColor="accent2" w:themeTint="99"/>
        </w:tcBorders>
      </w:tcPr>
    </w:tblStylePr>
    <w:tblStylePr w:type="seCell">
      <w:tblPr/>
      <w:tcPr>
        <w:tcBorders>
          <w:top w:val="single" w:sz="4" w:space="0" w:color="FAC78B" w:themeColor="accent2" w:themeTint="99"/>
        </w:tcBorders>
      </w:tcPr>
    </w:tblStylePr>
    <w:tblStylePr w:type="swCell">
      <w:tblPr/>
      <w:tcPr>
        <w:tcBorders>
          <w:top w:val="single" w:sz="4" w:space="0" w:color="FAC78B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B1B5" w:themeColor="accent3" w:themeTint="99"/>
        <w:left w:val="single" w:sz="4" w:space="0" w:color="A7B1B5" w:themeColor="accent3" w:themeTint="99"/>
        <w:bottom w:val="single" w:sz="4" w:space="0" w:color="A7B1B5" w:themeColor="accent3" w:themeTint="99"/>
        <w:right w:val="single" w:sz="4" w:space="0" w:color="A7B1B5" w:themeColor="accent3" w:themeTint="99"/>
        <w:insideH w:val="single" w:sz="4" w:space="0" w:color="A7B1B5" w:themeColor="accent3" w:themeTint="99"/>
        <w:insideV w:val="single" w:sz="4" w:space="0" w:color="A7B1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  <w:tblStylePr w:type="neCell">
      <w:tblPr/>
      <w:tcPr>
        <w:tcBorders>
          <w:bottom w:val="single" w:sz="4" w:space="0" w:color="A7B1B5" w:themeColor="accent3" w:themeTint="99"/>
        </w:tcBorders>
      </w:tcPr>
    </w:tblStylePr>
    <w:tblStylePr w:type="nwCell">
      <w:tblPr/>
      <w:tcPr>
        <w:tcBorders>
          <w:bottom w:val="single" w:sz="4" w:space="0" w:color="A7B1B5" w:themeColor="accent3" w:themeTint="99"/>
        </w:tcBorders>
      </w:tcPr>
    </w:tblStylePr>
    <w:tblStylePr w:type="seCell">
      <w:tblPr/>
      <w:tcPr>
        <w:tcBorders>
          <w:top w:val="single" w:sz="4" w:space="0" w:color="A7B1B5" w:themeColor="accent3" w:themeTint="99"/>
        </w:tcBorders>
      </w:tcPr>
    </w:tblStylePr>
    <w:tblStylePr w:type="swCell">
      <w:tblPr/>
      <w:tcPr>
        <w:tcBorders>
          <w:top w:val="single" w:sz="4" w:space="0" w:color="A7B1B5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EC3EB" w:themeColor="accent4" w:themeTint="99"/>
        <w:left w:val="single" w:sz="4" w:space="0" w:color="5EC3EB" w:themeColor="accent4" w:themeTint="99"/>
        <w:bottom w:val="single" w:sz="4" w:space="0" w:color="5EC3EB" w:themeColor="accent4" w:themeTint="99"/>
        <w:right w:val="single" w:sz="4" w:space="0" w:color="5EC3EB" w:themeColor="accent4" w:themeTint="99"/>
        <w:insideH w:val="single" w:sz="4" w:space="0" w:color="5EC3EB" w:themeColor="accent4" w:themeTint="99"/>
        <w:insideV w:val="single" w:sz="4" w:space="0" w:color="5EC3E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  <w:tblStylePr w:type="neCell">
      <w:tblPr/>
      <w:tcPr>
        <w:tcBorders>
          <w:bottom w:val="single" w:sz="4" w:space="0" w:color="5EC3EB" w:themeColor="accent4" w:themeTint="99"/>
        </w:tcBorders>
      </w:tcPr>
    </w:tblStylePr>
    <w:tblStylePr w:type="nwCell">
      <w:tblPr/>
      <w:tcPr>
        <w:tcBorders>
          <w:bottom w:val="single" w:sz="4" w:space="0" w:color="5EC3EB" w:themeColor="accent4" w:themeTint="99"/>
        </w:tcBorders>
      </w:tcPr>
    </w:tblStylePr>
    <w:tblStylePr w:type="seCell">
      <w:tblPr/>
      <w:tcPr>
        <w:tcBorders>
          <w:top w:val="single" w:sz="4" w:space="0" w:color="5EC3EB" w:themeColor="accent4" w:themeTint="99"/>
        </w:tcBorders>
      </w:tcPr>
    </w:tblStylePr>
    <w:tblStylePr w:type="swCell">
      <w:tblPr/>
      <w:tcPr>
        <w:tcBorders>
          <w:top w:val="single" w:sz="4" w:space="0" w:color="5EC3EB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E9A94" w:themeColor="accent5" w:themeTint="99"/>
        <w:left w:val="single" w:sz="4" w:space="0" w:color="EE9A94" w:themeColor="accent5" w:themeTint="99"/>
        <w:bottom w:val="single" w:sz="4" w:space="0" w:color="EE9A94" w:themeColor="accent5" w:themeTint="99"/>
        <w:right w:val="single" w:sz="4" w:space="0" w:color="EE9A94" w:themeColor="accent5" w:themeTint="99"/>
        <w:insideH w:val="single" w:sz="4" w:space="0" w:color="EE9A94" w:themeColor="accent5" w:themeTint="99"/>
        <w:insideV w:val="single" w:sz="4" w:space="0" w:color="EE9A9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  <w:tblStylePr w:type="neCell">
      <w:tblPr/>
      <w:tcPr>
        <w:tcBorders>
          <w:bottom w:val="single" w:sz="4" w:space="0" w:color="EE9A94" w:themeColor="accent5" w:themeTint="99"/>
        </w:tcBorders>
      </w:tcPr>
    </w:tblStylePr>
    <w:tblStylePr w:type="nwCell">
      <w:tblPr/>
      <w:tcPr>
        <w:tcBorders>
          <w:bottom w:val="single" w:sz="4" w:space="0" w:color="EE9A94" w:themeColor="accent5" w:themeTint="99"/>
        </w:tcBorders>
      </w:tcPr>
    </w:tblStylePr>
    <w:tblStylePr w:type="seCell">
      <w:tblPr/>
      <w:tcPr>
        <w:tcBorders>
          <w:top w:val="single" w:sz="4" w:space="0" w:color="EE9A94" w:themeColor="accent5" w:themeTint="99"/>
        </w:tcBorders>
      </w:tcPr>
    </w:tblStylePr>
    <w:tblStylePr w:type="swCell">
      <w:tblPr/>
      <w:tcPr>
        <w:tcBorders>
          <w:top w:val="single" w:sz="4" w:space="0" w:color="EE9A94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D38C" w:themeColor="accent6" w:themeTint="99"/>
        <w:left w:val="single" w:sz="4" w:space="0" w:color="A7D38C" w:themeColor="accent6" w:themeTint="99"/>
        <w:bottom w:val="single" w:sz="4" w:space="0" w:color="A7D38C" w:themeColor="accent6" w:themeTint="99"/>
        <w:right w:val="single" w:sz="4" w:space="0" w:color="A7D38C" w:themeColor="accent6" w:themeTint="99"/>
        <w:insideH w:val="single" w:sz="4" w:space="0" w:color="A7D38C" w:themeColor="accent6" w:themeTint="99"/>
        <w:insideV w:val="single" w:sz="4" w:space="0" w:color="A7D3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  <w:tblStylePr w:type="neCell">
      <w:tblPr/>
      <w:tcPr>
        <w:tcBorders>
          <w:bottom w:val="single" w:sz="4" w:space="0" w:color="A7D38C" w:themeColor="accent6" w:themeTint="99"/>
        </w:tcBorders>
      </w:tcPr>
    </w:tblStylePr>
    <w:tblStylePr w:type="nwCell">
      <w:tblPr/>
      <w:tcPr>
        <w:tcBorders>
          <w:bottom w:val="single" w:sz="4" w:space="0" w:color="A7D38C" w:themeColor="accent6" w:themeTint="99"/>
        </w:tcBorders>
      </w:tcPr>
    </w:tblStylePr>
    <w:tblStylePr w:type="seCell">
      <w:tblPr/>
      <w:tcPr>
        <w:tcBorders>
          <w:top w:val="single" w:sz="4" w:space="0" w:color="A7D38C" w:themeColor="accent6" w:themeTint="99"/>
        </w:tcBorders>
      </w:tcPr>
    </w:tblStylePr>
    <w:tblStylePr w:type="swCell">
      <w:tblPr/>
      <w:tcPr>
        <w:tcBorders>
          <w:top w:val="single" w:sz="4" w:space="0" w:color="A7D38C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8E9CD" w:themeColor="accent1" w:themeTint="99"/>
        <w:left w:val="single" w:sz="4" w:space="0" w:color="58E9CD" w:themeColor="accent1" w:themeTint="99"/>
        <w:bottom w:val="single" w:sz="4" w:space="0" w:color="58E9CD" w:themeColor="accent1" w:themeTint="99"/>
        <w:right w:val="single" w:sz="4" w:space="0" w:color="58E9CD" w:themeColor="accent1" w:themeTint="99"/>
        <w:insideH w:val="single" w:sz="4" w:space="0" w:color="58E9CD" w:themeColor="accent1" w:themeTint="99"/>
        <w:insideV w:val="single" w:sz="4" w:space="0" w:color="58E9C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AE92" w:themeColor="accent1"/>
          <w:left w:val="single" w:sz="4" w:space="0" w:color="17AE92" w:themeColor="accent1"/>
          <w:bottom w:val="single" w:sz="4" w:space="0" w:color="17AE92" w:themeColor="accent1"/>
          <w:right w:val="single" w:sz="4" w:space="0" w:color="17AE92" w:themeColor="accent1"/>
          <w:insideH w:val="nil"/>
          <w:insideV w:val="nil"/>
        </w:tcBorders>
        <w:shd w:val="clear" w:color="auto" w:fill="17AE92" w:themeFill="accent1"/>
      </w:tcPr>
    </w:tblStylePr>
    <w:tblStylePr w:type="lastRow">
      <w:rPr>
        <w:b/>
        <w:bCs/>
      </w:rPr>
      <w:tblPr/>
      <w:tcPr>
        <w:tcBorders>
          <w:top w:val="double" w:sz="4" w:space="0" w:color="17AE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AC78B" w:themeColor="accent2" w:themeTint="99"/>
        <w:left w:val="single" w:sz="4" w:space="0" w:color="FAC78B" w:themeColor="accent2" w:themeTint="99"/>
        <w:bottom w:val="single" w:sz="4" w:space="0" w:color="FAC78B" w:themeColor="accent2" w:themeTint="99"/>
        <w:right w:val="single" w:sz="4" w:space="0" w:color="FAC78B" w:themeColor="accent2" w:themeTint="99"/>
        <w:insideH w:val="single" w:sz="4" w:space="0" w:color="FAC78B" w:themeColor="accent2" w:themeTint="99"/>
        <w:insideV w:val="single" w:sz="4" w:space="0" w:color="FAC78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A23F" w:themeColor="accent2"/>
          <w:left w:val="single" w:sz="4" w:space="0" w:color="F7A23F" w:themeColor="accent2"/>
          <w:bottom w:val="single" w:sz="4" w:space="0" w:color="F7A23F" w:themeColor="accent2"/>
          <w:right w:val="single" w:sz="4" w:space="0" w:color="F7A23F" w:themeColor="accent2"/>
          <w:insideH w:val="nil"/>
          <w:insideV w:val="nil"/>
        </w:tcBorders>
        <w:shd w:val="clear" w:color="auto" w:fill="F7A23F" w:themeFill="accent2"/>
      </w:tcPr>
    </w:tblStylePr>
    <w:tblStylePr w:type="lastRow">
      <w:rPr>
        <w:b/>
        <w:bCs/>
      </w:rPr>
      <w:tblPr/>
      <w:tcPr>
        <w:tcBorders>
          <w:top w:val="double" w:sz="4" w:space="0" w:color="F7A23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B1B5" w:themeColor="accent3" w:themeTint="99"/>
        <w:left w:val="single" w:sz="4" w:space="0" w:color="A7B1B5" w:themeColor="accent3" w:themeTint="99"/>
        <w:bottom w:val="single" w:sz="4" w:space="0" w:color="A7B1B5" w:themeColor="accent3" w:themeTint="99"/>
        <w:right w:val="single" w:sz="4" w:space="0" w:color="A7B1B5" w:themeColor="accent3" w:themeTint="99"/>
        <w:insideH w:val="single" w:sz="4" w:space="0" w:color="A7B1B5" w:themeColor="accent3" w:themeTint="99"/>
        <w:insideV w:val="single" w:sz="4" w:space="0" w:color="A7B1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7E84" w:themeColor="accent3"/>
          <w:left w:val="single" w:sz="4" w:space="0" w:color="6F7E84" w:themeColor="accent3"/>
          <w:bottom w:val="single" w:sz="4" w:space="0" w:color="6F7E84" w:themeColor="accent3"/>
          <w:right w:val="single" w:sz="4" w:space="0" w:color="6F7E84" w:themeColor="accent3"/>
          <w:insideH w:val="nil"/>
          <w:insideV w:val="nil"/>
        </w:tcBorders>
        <w:shd w:val="clear" w:color="auto" w:fill="6F7E84" w:themeFill="accent3"/>
      </w:tcPr>
    </w:tblStylePr>
    <w:tblStylePr w:type="lastRow">
      <w:rPr>
        <w:b/>
        <w:bCs/>
      </w:rPr>
      <w:tblPr/>
      <w:tcPr>
        <w:tcBorders>
          <w:top w:val="double" w:sz="4" w:space="0" w:color="6F7E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EC3EB" w:themeColor="accent4" w:themeTint="99"/>
        <w:left w:val="single" w:sz="4" w:space="0" w:color="5EC3EB" w:themeColor="accent4" w:themeTint="99"/>
        <w:bottom w:val="single" w:sz="4" w:space="0" w:color="5EC3EB" w:themeColor="accent4" w:themeTint="99"/>
        <w:right w:val="single" w:sz="4" w:space="0" w:color="5EC3EB" w:themeColor="accent4" w:themeTint="99"/>
        <w:insideH w:val="single" w:sz="4" w:space="0" w:color="5EC3EB" w:themeColor="accent4" w:themeTint="99"/>
        <w:insideV w:val="single" w:sz="4" w:space="0" w:color="5EC3E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8DBB" w:themeColor="accent4"/>
          <w:left w:val="single" w:sz="4" w:space="0" w:color="178DBB" w:themeColor="accent4"/>
          <w:bottom w:val="single" w:sz="4" w:space="0" w:color="178DBB" w:themeColor="accent4"/>
          <w:right w:val="single" w:sz="4" w:space="0" w:color="178DBB" w:themeColor="accent4"/>
          <w:insideH w:val="nil"/>
          <w:insideV w:val="nil"/>
        </w:tcBorders>
        <w:shd w:val="clear" w:color="auto" w:fill="178DBB" w:themeFill="accent4"/>
      </w:tcPr>
    </w:tblStylePr>
    <w:tblStylePr w:type="lastRow">
      <w:rPr>
        <w:b/>
        <w:bCs/>
      </w:rPr>
      <w:tblPr/>
      <w:tcPr>
        <w:tcBorders>
          <w:top w:val="double" w:sz="4" w:space="0" w:color="178DB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E9A94" w:themeColor="accent5" w:themeTint="99"/>
        <w:left w:val="single" w:sz="4" w:space="0" w:color="EE9A94" w:themeColor="accent5" w:themeTint="99"/>
        <w:bottom w:val="single" w:sz="4" w:space="0" w:color="EE9A94" w:themeColor="accent5" w:themeTint="99"/>
        <w:right w:val="single" w:sz="4" w:space="0" w:color="EE9A94" w:themeColor="accent5" w:themeTint="99"/>
        <w:insideH w:val="single" w:sz="4" w:space="0" w:color="EE9A94" w:themeColor="accent5" w:themeTint="99"/>
        <w:insideV w:val="single" w:sz="4" w:space="0" w:color="EE9A9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584E" w:themeColor="accent5"/>
          <w:left w:val="single" w:sz="4" w:space="0" w:color="E3584E" w:themeColor="accent5"/>
          <w:bottom w:val="single" w:sz="4" w:space="0" w:color="E3584E" w:themeColor="accent5"/>
          <w:right w:val="single" w:sz="4" w:space="0" w:color="E3584E" w:themeColor="accent5"/>
          <w:insideH w:val="nil"/>
          <w:insideV w:val="nil"/>
        </w:tcBorders>
        <w:shd w:val="clear" w:color="auto" w:fill="E3584E" w:themeFill="accent5"/>
      </w:tcPr>
    </w:tblStylePr>
    <w:tblStylePr w:type="lastRow">
      <w:rPr>
        <w:b/>
        <w:bCs/>
      </w:rPr>
      <w:tblPr/>
      <w:tcPr>
        <w:tcBorders>
          <w:top w:val="double" w:sz="4" w:space="0" w:color="E3584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D38C" w:themeColor="accent6" w:themeTint="99"/>
        <w:left w:val="single" w:sz="4" w:space="0" w:color="A7D38C" w:themeColor="accent6" w:themeTint="99"/>
        <w:bottom w:val="single" w:sz="4" w:space="0" w:color="A7D38C" w:themeColor="accent6" w:themeTint="99"/>
        <w:right w:val="single" w:sz="4" w:space="0" w:color="A7D38C" w:themeColor="accent6" w:themeTint="99"/>
        <w:insideH w:val="single" w:sz="4" w:space="0" w:color="A7D38C" w:themeColor="accent6" w:themeTint="99"/>
        <w:insideV w:val="single" w:sz="4" w:space="0" w:color="A7D3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B344" w:themeColor="accent6"/>
          <w:left w:val="single" w:sz="4" w:space="0" w:color="6FB344" w:themeColor="accent6"/>
          <w:bottom w:val="single" w:sz="4" w:space="0" w:color="6FB344" w:themeColor="accent6"/>
          <w:right w:val="single" w:sz="4" w:space="0" w:color="6FB344" w:themeColor="accent6"/>
          <w:insideH w:val="nil"/>
          <w:insideV w:val="nil"/>
        </w:tcBorders>
        <w:shd w:val="clear" w:color="auto" w:fill="6FB344" w:themeFill="accent6"/>
      </w:tcPr>
    </w:tblStylePr>
    <w:tblStylePr w:type="lastRow">
      <w:rPr>
        <w:b/>
        <w:bCs/>
      </w:rPr>
      <w:tblPr/>
      <w:tcPr>
        <w:tcBorders>
          <w:top w:val="double" w:sz="4" w:space="0" w:color="6FB3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F7E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AE9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AE9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7AE9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7AE92" w:themeFill="accent1"/>
      </w:tcPr>
    </w:tblStylePr>
    <w:tblStylePr w:type="band1Vert">
      <w:tblPr/>
      <w:tcPr>
        <w:shd w:val="clear" w:color="auto" w:fill="90F0DE" w:themeFill="accent1" w:themeFillTint="66"/>
      </w:tcPr>
    </w:tblStylePr>
    <w:tblStylePr w:type="band1Horz">
      <w:tblPr/>
      <w:tcPr>
        <w:shd w:val="clear" w:color="auto" w:fill="90F0DE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A23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A23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A23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A23F" w:themeFill="accent2"/>
      </w:tcPr>
    </w:tblStylePr>
    <w:tblStylePr w:type="band1Vert">
      <w:tblPr/>
      <w:tcPr>
        <w:shd w:val="clear" w:color="auto" w:fill="FBD9B2" w:themeFill="accent2" w:themeFillTint="66"/>
      </w:tcPr>
    </w:tblStylePr>
    <w:tblStylePr w:type="band1Horz">
      <w:tblPr/>
      <w:tcPr>
        <w:shd w:val="clear" w:color="auto" w:fill="FBD9B2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E5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7E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7E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F7E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F7E84" w:themeFill="accent3"/>
      </w:tcPr>
    </w:tblStylePr>
    <w:tblStylePr w:type="band1Vert">
      <w:tblPr/>
      <w:tcPr>
        <w:shd w:val="clear" w:color="auto" w:fill="C4CBCE" w:themeFill="accent3" w:themeFillTint="66"/>
      </w:tcPr>
    </w:tblStylePr>
    <w:tblStylePr w:type="band1Horz">
      <w:tblPr/>
      <w:tcPr>
        <w:shd w:val="clear" w:color="auto" w:fill="C4CBCE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EBF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8DBB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8DBB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78DB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78DBB" w:themeFill="accent4"/>
      </w:tcPr>
    </w:tblStylePr>
    <w:tblStylePr w:type="band1Vert">
      <w:tblPr/>
      <w:tcPr>
        <w:shd w:val="clear" w:color="auto" w:fill="94D7F1" w:themeFill="accent4" w:themeFillTint="66"/>
      </w:tcPr>
    </w:tblStylePr>
    <w:tblStylePr w:type="band1Horz">
      <w:tblPr/>
      <w:tcPr>
        <w:shd w:val="clear" w:color="auto" w:fill="94D7F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DD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584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584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584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584E" w:themeFill="accent5"/>
      </w:tcPr>
    </w:tblStylePr>
    <w:tblStylePr w:type="band1Vert">
      <w:tblPr/>
      <w:tcPr>
        <w:shd w:val="clear" w:color="auto" w:fill="F3BCB8" w:themeFill="accent5" w:themeFillTint="66"/>
      </w:tcPr>
    </w:tblStylePr>
    <w:tblStylePr w:type="band1Horz">
      <w:tblPr/>
      <w:tcPr>
        <w:shd w:val="clear" w:color="auto" w:fill="F3BCB8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B34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B34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FB34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FB344" w:themeFill="accent6"/>
      </w:tcPr>
    </w:tblStylePr>
    <w:tblStylePr w:type="band1Vert">
      <w:tblPr/>
      <w:tcPr>
        <w:shd w:val="clear" w:color="auto" w:fill="C4E2B2" w:themeFill="accent6" w:themeFillTint="66"/>
      </w:tcPr>
    </w:tblStylePr>
    <w:tblStylePr w:type="band1Horz">
      <w:tblPr/>
      <w:tcPr>
        <w:shd w:val="clear" w:color="auto" w:fill="C4E2B2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C2563"/>
    <w:pPr>
      <w:spacing w:after="0" w:line="240" w:lineRule="auto"/>
    </w:pPr>
    <w:rPr>
      <w:color w:val="11826C" w:themeColor="accent1" w:themeShade="BF"/>
    </w:rPr>
    <w:tblPr>
      <w:tblStyleRowBandSize w:val="1"/>
      <w:tblStyleColBandSize w:val="1"/>
      <w:tblBorders>
        <w:top w:val="single" w:sz="4" w:space="0" w:color="58E9CD" w:themeColor="accent1" w:themeTint="99"/>
        <w:left w:val="single" w:sz="4" w:space="0" w:color="58E9CD" w:themeColor="accent1" w:themeTint="99"/>
        <w:bottom w:val="single" w:sz="4" w:space="0" w:color="58E9CD" w:themeColor="accent1" w:themeTint="99"/>
        <w:right w:val="single" w:sz="4" w:space="0" w:color="58E9CD" w:themeColor="accent1" w:themeTint="99"/>
        <w:insideH w:val="single" w:sz="4" w:space="0" w:color="58E9CD" w:themeColor="accent1" w:themeTint="99"/>
        <w:insideV w:val="single" w:sz="4" w:space="0" w:color="58E9C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8E9C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E9C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C2563"/>
    <w:pPr>
      <w:spacing w:after="0" w:line="240" w:lineRule="auto"/>
    </w:pPr>
    <w:rPr>
      <w:color w:val="DE7B09" w:themeColor="accent2" w:themeShade="BF"/>
    </w:rPr>
    <w:tblPr>
      <w:tblStyleRowBandSize w:val="1"/>
      <w:tblStyleColBandSize w:val="1"/>
      <w:tblBorders>
        <w:top w:val="single" w:sz="4" w:space="0" w:color="FAC78B" w:themeColor="accent2" w:themeTint="99"/>
        <w:left w:val="single" w:sz="4" w:space="0" w:color="FAC78B" w:themeColor="accent2" w:themeTint="99"/>
        <w:bottom w:val="single" w:sz="4" w:space="0" w:color="FAC78B" w:themeColor="accent2" w:themeTint="99"/>
        <w:right w:val="single" w:sz="4" w:space="0" w:color="FAC78B" w:themeColor="accent2" w:themeTint="99"/>
        <w:insideH w:val="single" w:sz="4" w:space="0" w:color="FAC78B" w:themeColor="accent2" w:themeTint="99"/>
        <w:insideV w:val="single" w:sz="4" w:space="0" w:color="FAC78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AC78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C78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C2563"/>
    <w:pPr>
      <w:spacing w:after="0" w:line="240" w:lineRule="auto"/>
    </w:pPr>
    <w:rPr>
      <w:color w:val="535E62" w:themeColor="accent3" w:themeShade="BF"/>
    </w:rPr>
    <w:tblPr>
      <w:tblStyleRowBandSize w:val="1"/>
      <w:tblStyleColBandSize w:val="1"/>
      <w:tblBorders>
        <w:top w:val="single" w:sz="4" w:space="0" w:color="A7B1B5" w:themeColor="accent3" w:themeTint="99"/>
        <w:left w:val="single" w:sz="4" w:space="0" w:color="A7B1B5" w:themeColor="accent3" w:themeTint="99"/>
        <w:bottom w:val="single" w:sz="4" w:space="0" w:color="A7B1B5" w:themeColor="accent3" w:themeTint="99"/>
        <w:right w:val="single" w:sz="4" w:space="0" w:color="A7B1B5" w:themeColor="accent3" w:themeTint="99"/>
        <w:insideH w:val="single" w:sz="4" w:space="0" w:color="A7B1B5" w:themeColor="accent3" w:themeTint="99"/>
        <w:insideV w:val="single" w:sz="4" w:space="0" w:color="A7B1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7B1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B1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C2563"/>
    <w:pPr>
      <w:spacing w:after="0" w:line="240" w:lineRule="auto"/>
    </w:pPr>
    <w:rPr>
      <w:color w:val="11698B" w:themeColor="accent4" w:themeShade="BF"/>
    </w:rPr>
    <w:tblPr>
      <w:tblStyleRowBandSize w:val="1"/>
      <w:tblStyleColBandSize w:val="1"/>
      <w:tblBorders>
        <w:top w:val="single" w:sz="4" w:space="0" w:color="5EC3EB" w:themeColor="accent4" w:themeTint="99"/>
        <w:left w:val="single" w:sz="4" w:space="0" w:color="5EC3EB" w:themeColor="accent4" w:themeTint="99"/>
        <w:bottom w:val="single" w:sz="4" w:space="0" w:color="5EC3EB" w:themeColor="accent4" w:themeTint="99"/>
        <w:right w:val="single" w:sz="4" w:space="0" w:color="5EC3EB" w:themeColor="accent4" w:themeTint="99"/>
        <w:insideH w:val="single" w:sz="4" w:space="0" w:color="5EC3EB" w:themeColor="accent4" w:themeTint="99"/>
        <w:insideV w:val="single" w:sz="4" w:space="0" w:color="5EC3E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EC3E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EC3E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C2563"/>
    <w:pPr>
      <w:spacing w:after="0" w:line="240" w:lineRule="auto"/>
    </w:pPr>
    <w:rPr>
      <w:color w:val="C52A1F" w:themeColor="accent5" w:themeShade="BF"/>
    </w:rPr>
    <w:tblPr>
      <w:tblStyleRowBandSize w:val="1"/>
      <w:tblStyleColBandSize w:val="1"/>
      <w:tblBorders>
        <w:top w:val="single" w:sz="4" w:space="0" w:color="EE9A94" w:themeColor="accent5" w:themeTint="99"/>
        <w:left w:val="single" w:sz="4" w:space="0" w:color="EE9A94" w:themeColor="accent5" w:themeTint="99"/>
        <w:bottom w:val="single" w:sz="4" w:space="0" w:color="EE9A94" w:themeColor="accent5" w:themeTint="99"/>
        <w:right w:val="single" w:sz="4" w:space="0" w:color="EE9A94" w:themeColor="accent5" w:themeTint="99"/>
        <w:insideH w:val="single" w:sz="4" w:space="0" w:color="EE9A94" w:themeColor="accent5" w:themeTint="99"/>
        <w:insideV w:val="single" w:sz="4" w:space="0" w:color="EE9A9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E9A9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9A9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C2563"/>
    <w:pPr>
      <w:spacing w:after="0" w:line="240" w:lineRule="auto"/>
    </w:pPr>
    <w:rPr>
      <w:color w:val="528633" w:themeColor="accent6" w:themeShade="BF"/>
    </w:rPr>
    <w:tblPr>
      <w:tblStyleRowBandSize w:val="1"/>
      <w:tblStyleColBandSize w:val="1"/>
      <w:tblBorders>
        <w:top w:val="single" w:sz="4" w:space="0" w:color="A7D38C" w:themeColor="accent6" w:themeTint="99"/>
        <w:left w:val="single" w:sz="4" w:space="0" w:color="A7D38C" w:themeColor="accent6" w:themeTint="99"/>
        <w:bottom w:val="single" w:sz="4" w:space="0" w:color="A7D38C" w:themeColor="accent6" w:themeTint="99"/>
        <w:right w:val="single" w:sz="4" w:space="0" w:color="A7D38C" w:themeColor="accent6" w:themeTint="99"/>
        <w:insideH w:val="single" w:sz="4" w:space="0" w:color="A7D38C" w:themeColor="accent6" w:themeTint="99"/>
        <w:insideV w:val="single" w:sz="4" w:space="0" w:color="A7D3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7D3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D3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C2563"/>
    <w:pPr>
      <w:spacing w:after="0" w:line="240" w:lineRule="auto"/>
    </w:pPr>
    <w:rPr>
      <w:color w:val="11826C" w:themeColor="accent1" w:themeShade="BF"/>
    </w:rPr>
    <w:tblPr>
      <w:tblStyleRowBandSize w:val="1"/>
      <w:tblStyleColBandSize w:val="1"/>
      <w:tblBorders>
        <w:top w:val="single" w:sz="4" w:space="0" w:color="58E9CD" w:themeColor="accent1" w:themeTint="99"/>
        <w:left w:val="single" w:sz="4" w:space="0" w:color="58E9CD" w:themeColor="accent1" w:themeTint="99"/>
        <w:bottom w:val="single" w:sz="4" w:space="0" w:color="58E9CD" w:themeColor="accent1" w:themeTint="99"/>
        <w:right w:val="single" w:sz="4" w:space="0" w:color="58E9CD" w:themeColor="accent1" w:themeTint="99"/>
        <w:insideH w:val="single" w:sz="4" w:space="0" w:color="58E9CD" w:themeColor="accent1" w:themeTint="99"/>
        <w:insideV w:val="single" w:sz="4" w:space="0" w:color="58E9C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  <w:tblStylePr w:type="neCell">
      <w:tblPr/>
      <w:tcPr>
        <w:tcBorders>
          <w:bottom w:val="single" w:sz="4" w:space="0" w:color="58E9CD" w:themeColor="accent1" w:themeTint="99"/>
        </w:tcBorders>
      </w:tcPr>
    </w:tblStylePr>
    <w:tblStylePr w:type="nwCell">
      <w:tblPr/>
      <w:tcPr>
        <w:tcBorders>
          <w:bottom w:val="single" w:sz="4" w:space="0" w:color="58E9CD" w:themeColor="accent1" w:themeTint="99"/>
        </w:tcBorders>
      </w:tcPr>
    </w:tblStylePr>
    <w:tblStylePr w:type="seCell">
      <w:tblPr/>
      <w:tcPr>
        <w:tcBorders>
          <w:top w:val="single" w:sz="4" w:space="0" w:color="58E9CD" w:themeColor="accent1" w:themeTint="99"/>
        </w:tcBorders>
      </w:tcPr>
    </w:tblStylePr>
    <w:tblStylePr w:type="swCell">
      <w:tblPr/>
      <w:tcPr>
        <w:tcBorders>
          <w:top w:val="single" w:sz="4" w:space="0" w:color="58E9CD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C2563"/>
    <w:pPr>
      <w:spacing w:after="0" w:line="240" w:lineRule="auto"/>
    </w:pPr>
    <w:rPr>
      <w:color w:val="DE7B09" w:themeColor="accent2" w:themeShade="BF"/>
    </w:rPr>
    <w:tblPr>
      <w:tblStyleRowBandSize w:val="1"/>
      <w:tblStyleColBandSize w:val="1"/>
      <w:tblBorders>
        <w:top w:val="single" w:sz="4" w:space="0" w:color="FAC78B" w:themeColor="accent2" w:themeTint="99"/>
        <w:left w:val="single" w:sz="4" w:space="0" w:color="FAC78B" w:themeColor="accent2" w:themeTint="99"/>
        <w:bottom w:val="single" w:sz="4" w:space="0" w:color="FAC78B" w:themeColor="accent2" w:themeTint="99"/>
        <w:right w:val="single" w:sz="4" w:space="0" w:color="FAC78B" w:themeColor="accent2" w:themeTint="99"/>
        <w:insideH w:val="single" w:sz="4" w:space="0" w:color="FAC78B" w:themeColor="accent2" w:themeTint="99"/>
        <w:insideV w:val="single" w:sz="4" w:space="0" w:color="FAC78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  <w:tblStylePr w:type="neCell">
      <w:tblPr/>
      <w:tcPr>
        <w:tcBorders>
          <w:bottom w:val="single" w:sz="4" w:space="0" w:color="FAC78B" w:themeColor="accent2" w:themeTint="99"/>
        </w:tcBorders>
      </w:tcPr>
    </w:tblStylePr>
    <w:tblStylePr w:type="nwCell">
      <w:tblPr/>
      <w:tcPr>
        <w:tcBorders>
          <w:bottom w:val="single" w:sz="4" w:space="0" w:color="FAC78B" w:themeColor="accent2" w:themeTint="99"/>
        </w:tcBorders>
      </w:tcPr>
    </w:tblStylePr>
    <w:tblStylePr w:type="seCell">
      <w:tblPr/>
      <w:tcPr>
        <w:tcBorders>
          <w:top w:val="single" w:sz="4" w:space="0" w:color="FAC78B" w:themeColor="accent2" w:themeTint="99"/>
        </w:tcBorders>
      </w:tcPr>
    </w:tblStylePr>
    <w:tblStylePr w:type="swCell">
      <w:tblPr/>
      <w:tcPr>
        <w:tcBorders>
          <w:top w:val="single" w:sz="4" w:space="0" w:color="FAC78B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C2563"/>
    <w:pPr>
      <w:spacing w:after="0" w:line="240" w:lineRule="auto"/>
    </w:pPr>
    <w:rPr>
      <w:color w:val="535E62" w:themeColor="accent3" w:themeShade="BF"/>
    </w:rPr>
    <w:tblPr>
      <w:tblStyleRowBandSize w:val="1"/>
      <w:tblStyleColBandSize w:val="1"/>
      <w:tblBorders>
        <w:top w:val="single" w:sz="4" w:space="0" w:color="A7B1B5" w:themeColor="accent3" w:themeTint="99"/>
        <w:left w:val="single" w:sz="4" w:space="0" w:color="A7B1B5" w:themeColor="accent3" w:themeTint="99"/>
        <w:bottom w:val="single" w:sz="4" w:space="0" w:color="A7B1B5" w:themeColor="accent3" w:themeTint="99"/>
        <w:right w:val="single" w:sz="4" w:space="0" w:color="A7B1B5" w:themeColor="accent3" w:themeTint="99"/>
        <w:insideH w:val="single" w:sz="4" w:space="0" w:color="A7B1B5" w:themeColor="accent3" w:themeTint="99"/>
        <w:insideV w:val="single" w:sz="4" w:space="0" w:color="A7B1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  <w:tblStylePr w:type="neCell">
      <w:tblPr/>
      <w:tcPr>
        <w:tcBorders>
          <w:bottom w:val="single" w:sz="4" w:space="0" w:color="A7B1B5" w:themeColor="accent3" w:themeTint="99"/>
        </w:tcBorders>
      </w:tcPr>
    </w:tblStylePr>
    <w:tblStylePr w:type="nwCell">
      <w:tblPr/>
      <w:tcPr>
        <w:tcBorders>
          <w:bottom w:val="single" w:sz="4" w:space="0" w:color="A7B1B5" w:themeColor="accent3" w:themeTint="99"/>
        </w:tcBorders>
      </w:tcPr>
    </w:tblStylePr>
    <w:tblStylePr w:type="seCell">
      <w:tblPr/>
      <w:tcPr>
        <w:tcBorders>
          <w:top w:val="single" w:sz="4" w:space="0" w:color="A7B1B5" w:themeColor="accent3" w:themeTint="99"/>
        </w:tcBorders>
      </w:tcPr>
    </w:tblStylePr>
    <w:tblStylePr w:type="swCell">
      <w:tblPr/>
      <w:tcPr>
        <w:tcBorders>
          <w:top w:val="single" w:sz="4" w:space="0" w:color="A7B1B5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C2563"/>
    <w:pPr>
      <w:spacing w:after="0" w:line="240" w:lineRule="auto"/>
    </w:pPr>
    <w:rPr>
      <w:color w:val="11698B" w:themeColor="accent4" w:themeShade="BF"/>
    </w:rPr>
    <w:tblPr>
      <w:tblStyleRowBandSize w:val="1"/>
      <w:tblStyleColBandSize w:val="1"/>
      <w:tblBorders>
        <w:top w:val="single" w:sz="4" w:space="0" w:color="5EC3EB" w:themeColor="accent4" w:themeTint="99"/>
        <w:left w:val="single" w:sz="4" w:space="0" w:color="5EC3EB" w:themeColor="accent4" w:themeTint="99"/>
        <w:bottom w:val="single" w:sz="4" w:space="0" w:color="5EC3EB" w:themeColor="accent4" w:themeTint="99"/>
        <w:right w:val="single" w:sz="4" w:space="0" w:color="5EC3EB" w:themeColor="accent4" w:themeTint="99"/>
        <w:insideH w:val="single" w:sz="4" w:space="0" w:color="5EC3EB" w:themeColor="accent4" w:themeTint="99"/>
        <w:insideV w:val="single" w:sz="4" w:space="0" w:color="5EC3E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  <w:tblStylePr w:type="neCell">
      <w:tblPr/>
      <w:tcPr>
        <w:tcBorders>
          <w:bottom w:val="single" w:sz="4" w:space="0" w:color="5EC3EB" w:themeColor="accent4" w:themeTint="99"/>
        </w:tcBorders>
      </w:tcPr>
    </w:tblStylePr>
    <w:tblStylePr w:type="nwCell">
      <w:tblPr/>
      <w:tcPr>
        <w:tcBorders>
          <w:bottom w:val="single" w:sz="4" w:space="0" w:color="5EC3EB" w:themeColor="accent4" w:themeTint="99"/>
        </w:tcBorders>
      </w:tcPr>
    </w:tblStylePr>
    <w:tblStylePr w:type="seCell">
      <w:tblPr/>
      <w:tcPr>
        <w:tcBorders>
          <w:top w:val="single" w:sz="4" w:space="0" w:color="5EC3EB" w:themeColor="accent4" w:themeTint="99"/>
        </w:tcBorders>
      </w:tcPr>
    </w:tblStylePr>
    <w:tblStylePr w:type="swCell">
      <w:tblPr/>
      <w:tcPr>
        <w:tcBorders>
          <w:top w:val="single" w:sz="4" w:space="0" w:color="5EC3EB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C2563"/>
    <w:pPr>
      <w:spacing w:after="0" w:line="240" w:lineRule="auto"/>
    </w:pPr>
    <w:rPr>
      <w:color w:val="C52A1F" w:themeColor="accent5" w:themeShade="BF"/>
    </w:rPr>
    <w:tblPr>
      <w:tblStyleRowBandSize w:val="1"/>
      <w:tblStyleColBandSize w:val="1"/>
      <w:tblBorders>
        <w:top w:val="single" w:sz="4" w:space="0" w:color="EE9A94" w:themeColor="accent5" w:themeTint="99"/>
        <w:left w:val="single" w:sz="4" w:space="0" w:color="EE9A94" w:themeColor="accent5" w:themeTint="99"/>
        <w:bottom w:val="single" w:sz="4" w:space="0" w:color="EE9A94" w:themeColor="accent5" w:themeTint="99"/>
        <w:right w:val="single" w:sz="4" w:space="0" w:color="EE9A94" w:themeColor="accent5" w:themeTint="99"/>
        <w:insideH w:val="single" w:sz="4" w:space="0" w:color="EE9A94" w:themeColor="accent5" w:themeTint="99"/>
        <w:insideV w:val="single" w:sz="4" w:space="0" w:color="EE9A9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  <w:tblStylePr w:type="neCell">
      <w:tblPr/>
      <w:tcPr>
        <w:tcBorders>
          <w:bottom w:val="single" w:sz="4" w:space="0" w:color="EE9A94" w:themeColor="accent5" w:themeTint="99"/>
        </w:tcBorders>
      </w:tcPr>
    </w:tblStylePr>
    <w:tblStylePr w:type="nwCell">
      <w:tblPr/>
      <w:tcPr>
        <w:tcBorders>
          <w:bottom w:val="single" w:sz="4" w:space="0" w:color="EE9A94" w:themeColor="accent5" w:themeTint="99"/>
        </w:tcBorders>
      </w:tcPr>
    </w:tblStylePr>
    <w:tblStylePr w:type="seCell">
      <w:tblPr/>
      <w:tcPr>
        <w:tcBorders>
          <w:top w:val="single" w:sz="4" w:space="0" w:color="EE9A94" w:themeColor="accent5" w:themeTint="99"/>
        </w:tcBorders>
      </w:tcPr>
    </w:tblStylePr>
    <w:tblStylePr w:type="swCell">
      <w:tblPr/>
      <w:tcPr>
        <w:tcBorders>
          <w:top w:val="single" w:sz="4" w:space="0" w:color="EE9A94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C2563"/>
    <w:pPr>
      <w:spacing w:after="0" w:line="240" w:lineRule="auto"/>
    </w:pPr>
    <w:rPr>
      <w:color w:val="528633" w:themeColor="accent6" w:themeShade="BF"/>
    </w:rPr>
    <w:tblPr>
      <w:tblStyleRowBandSize w:val="1"/>
      <w:tblStyleColBandSize w:val="1"/>
      <w:tblBorders>
        <w:top w:val="single" w:sz="4" w:space="0" w:color="A7D38C" w:themeColor="accent6" w:themeTint="99"/>
        <w:left w:val="single" w:sz="4" w:space="0" w:color="A7D38C" w:themeColor="accent6" w:themeTint="99"/>
        <w:bottom w:val="single" w:sz="4" w:space="0" w:color="A7D38C" w:themeColor="accent6" w:themeTint="99"/>
        <w:right w:val="single" w:sz="4" w:space="0" w:color="A7D38C" w:themeColor="accent6" w:themeTint="99"/>
        <w:insideH w:val="single" w:sz="4" w:space="0" w:color="A7D38C" w:themeColor="accent6" w:themeTint="99"/>
        <w:insideV w:val="single" w:sz="4" w:space="0" w:color="A7D3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  <w:tblStylePr w:type="neCell">
      <w:tblPr/>
      <w:tcPr>
        <w:tcBorders>
          <w:bottom w:val="single" w:sz="4" w:space="0" w:color="A7D38C" w:themeColor="accent6" w:themeTint="99"/>
        </w:tcBorders>
      </w:tcPr>
    </w:tblStylePr>
    <w:tblStylePr w:type="nwCell">
      <w:tblPr/>
      <w:tcPr>
        <w:tcBorders>
          <w:bottom w:val="single" w:sz="4" w:space="0" w:color="A7D38C" w:themeColor="accent6" w:themeTint="99"/>
        </w:tcBorders>
      </w:tcPr>
    </w:tblStylePr>
    <w:tblStylePr w:type="seCell">
      <w:tblPr/>
      <w:tcPr>
        <w:tcBorders>
          <w:top w:val="single" w:sz="4" w:space="0" w:color="A7D38C" w:themeColor="accent6" w:themeTint="99"/>
        </w:tcBorders>
      </w:tcPr>
    </w:tblStylePr>
    <w:tblStylePr w:type="swCell">
      <w:tblPr/>
      <w:tcPr>
        <w:tcBorders>
          <w:top w:val="single" w:sz="4" w:space="0" w:color="A7D38C" w:themeColor="accent6" w:themeTint="99"/>
        </w:tcBorders>
      </w:tcPr>
    </w:tblStylePr>
  </w:style>
  <w:style w:type="character" w:customStyle="1" w:styleId="Titre1Car">
    <w:name w:val="Titre 1 Car"/>
    <w:basedOn w:val="Policepardfaut"/>
    <w:link w:val="Titre1"/>
    <w:uiPriority w:val="7"/>
    <w:rsid w:val="00BF473C"/>
    <w:rPr>
      <w:rFonts w:asciiTheme="majorHAnsi" w:eastAsiaTheme="majorEastAsia" w:hAnsiTheme="majorHAnsi" w:cstheme="majorBidi"/>
      <w:color w:val="0B5748" w:themeColor="accent1" w:themeShade="8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8"/>
    <w:semiHidden/>
    <w:rsid w:val="00BF473C"/>
    <w:rPr>
      <w:rFonts w:asciiTheme="majorHAnsi" w:eastAsiaTheme="majorEastAsia" w:hAnsiTheme="majorHAnsi" w:cstheme="majorBidi"/>
      <w:color w:val="0B5748" w:themeColor="accent1" w:themeShade="80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C2563"/>
    <w:rPr>
      <w:rFonts w:asciiTheme="majorHAnsi" w:eastAsiaTheme="majorEastAsia" w:hAnsiTheme="majorHAnsi" w:cstheme="majorBidi"/>
      <w:color w:val="0B564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C2563"/>
    <w:rPr>
      <w:rFonts w:asciiTheme="majorHAnsi" w:eastAsiaTheme="majorEastAsia" w:hAnsiTheme="majorHAnsi" w:cstheme="majorBidi"/>
      <w:i/>
      <w:iCs/>
      <w:color w:val="11826C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C2563"/>
    <w:rPr>
      <w:rFonts w:asciiTheme="majorHAnsi" w:eastAsiaTheme="majorEastAsia" w:hAnsiTheme="majorHAnsi" w:cstheme="majorBidi"/>
      <w:color w:val="11826C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C2563"/>
    <w:rPr>
      <w:rFonts w:asciiTheme="majorHAnsi" w:eastAsiaTheme="majorEastAsia" w:hAnsiTheme="majorHAnsi" w:cstheme="majorBidi"/>
      <w:color w:val="0B564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C2563"/>
    <w:rPr>
      <w:rFonts w:asciiTheme="majorHAnsi" w:eastAsiaTheme="majorEastAsia" w:hAnsiTheme="majorHAnsi" w:cstheme="majorBidi"/>
      <w:i/>
      <w:iCs/>
      <w:color w:val="0B564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C256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C256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onymeHTML">
    <w:name w:val="HTML Acronym"/>
    <w:basedOn w:val="Policepardfaut"/>
    <w:uiPriority w:val="99"/>
    <w:semiHidden/>
    <w:unhideWhenUsed/>
    <w:rsid w:val="002C2563"/>
  </w:style>
  <w:style w:type="paragraph" w:styleId="AdresseHTML">
    <w:name w:val="HTML Address"/>
    <w:basedOn w:val="Normal"/>
    <w:link w:val="AdresseHTMLCar"/>
    <w:uiPriority w:val="99"/>
    <w:semiHidden/>
    <w:unhideWhenUsed/>
    <w:rsid w:val="002C2563"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C2563"/>
    <w:rPr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C2563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2C2563"/>
    <w:rPr>
      <w:rFonts w:ascii="Consolas" w:hAnsi="Consolas"/>
      <w:sz w:val="22"/>
      <w:szCs w:val="20"/>
    </w:rPr>
  </w:style>
  <w:style w:type="character" w:styleId="DfinitionHTML">
    <w:name w:val="HTML Definition"/>
    <w:basedOn w:val="Policepardfaut"/>
    <w:uiPriority w:val="99"/>
    <w:semiHidden/>
    <w:unhideWhenUsed/>
    <w:rsid w:val="002C2563"/>
    <w:rPr>
      <w:i/>
      <w:iCs/>
    </w:rPr>
  </w:style>
  <w:style w:type="character" w:styleId="ClavierHTML">
    <w:name w:val="HTML Keyboard"/>
    <w:basedOn w:val="Policepardfaut"/>
    <w:uiPriority w:val="99"/>
    <w:semiHidden/>
    <w:unhideWhenUsed/>
    <w:rsid w:val="002C256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C2563"/>
    <w:pPr>
      <w:spacing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C2563"/>
    <w:rPr>
      <w:rFonts w:ascii="Consolas" w:hAnsi="Consolas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C2563"/>
    <w:rPr>
      <w:rFonts w:ascii="Consolas" w:hAnsi="Consolas"/>
      <w:sz w:val="24"/>
      <w:szCs w:val="24"/>
    </w:rPr>
  </w:style>
  <w:style w:type="character" w:styleId="MachinecrireHTML">
    <w:name w:val="HTML Typewriter"/>
    <w:basedOn w:val="Policepardfaut"/>
    <w:uiPriority w:val="99"/>
    <w:semiHidden/>
    <w:unhideWhenUsed/>
    <w:rsid w:val="002C2563"/>
    <w:rPr>
      <w:rFonts w:ascii="Consolas" w:hAnsi="Consolas"/>
      <w:sz w:val="22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C2563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CD5E29"/>
    <w:rPr>
      <w:color w:val="11698B" w:themeColor="accent4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C2563"/>
    <w:rPr>
      <w:rFonts w:asciiTheme="majorHAnsi" w:eastAsiaTheme="majorEastAsia" w:hAnsiTheme="majorHAnsi" w:cstheme="majorBidi"/>
      <w:b/>
      <w:bCs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CD5E29"/>
    <w:rPr>
      <w:i/>
      <w:iCs/>
      <w:color w:val="11826C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D5E29"/>
    <w:pPr>
      <w:pBdr>
        <w:top w:val="single" w:sz="4" w:space="10" w:color="17AE92" w:themeColor="accent1"/>
        <w:bottom w:val="single" w:sz="4" w:space="10" w:color="17AE92" w:themeColor="accent1"/>
      </w:pBdr>
      <w:spacing w:before="360" w:after="360"/>
      <w:ind w:left="864" w:right="864"/>
      <w:jc w:val="center"/>
    </w:pPr>
    <w:rPr>
      <w:i/>
      <w:iCs/>
      <w:color w:val="11826C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D5E29"/>
    <w:rPr>
      <w:i/>
      <w:iCs/>
      <w:color w:val="11826C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D5E29"/>
    <w:rPr>
      <w:b/>
      <w:bCs/>
      <w:caps w:val="0"/>
      <w:smallCaps/>
      <w:color w:val="11826C" w:themeColor="accent1" w:themeShade="BF"/>
      <w:spacing w:val="5"/>
    </w:rPr>
  </w:style>
  <w:style w:type="table" w:styleId="Grilleclaire">
    <w:name w:val="Light Grid"/>
    <w:basedOn w:val="Tableau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17AE92" w:themeColor="accent1"/>
        <w:left w:val="single" w:sz="8" w:space="0" w:color="17AE92" w:themeColor="accent1"/>
        <w:bottom w:val="single" w:sz="8" w:space="0" w:color="17AE92" w:themeColor="accent1"/>
        <w:right w:val="single" w:sz="8" w:space="0" w:color="17AE92" w:themeColor="accent1"/>
        <w:insideH w:val="single" w:sz="8" w:space="0" w:color="17AE92" w:themeColor="accent1"/>
        <w:insideV w:val="single" w:sz="8" w:space="0" w:color="17AE9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AE92" w:themeColor="accent1"/>
          <w:left w:val="single" w:sz="8" w:space="0" w:color="17AE92" w:themeColor="accent1"/>
          <w:bottom w:val="single" w:sz="18" w:space="0" w:color="17AE92" w:themeColor="accent1"/>
          <w:right w:val="single" w:sz="8" w:space="0" w:color="17AE92" w:themeColor="accent1"/>
          <w:insideH w:val="nil"/>
          <w:insideV w:val="single" w:sz="8" w:space="0" w:color="17AE9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  <w:insideH w:val="nil"/>
          <w:insideV w:val="single" w:sz="8" w:space="0" w:color="17AE9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</w:tcBorders>
      </w:tcPr>
    </w:tblStylePr>
    <w:tblStylePr w:type="band1Vert">
      <w:tblPr/>
      <w:tcPr>
        <w:tcBorders>
          <w:top w:val="single" w:sz="8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</w:tcBorders>
        <w:shd w:val="clear" w:color="auto" w:fill="BAF6EA" w:themeFill="accent1" w:themeFillTint="3F"/>
      </w:tcPr>
    </w:tblStylePr>
    <w:tblStylePr w:type="band1Horz">
      <w:tblPr/>
      <w:tcPr>
        <w:tcBorders>
          <w:top w:val="single" w:sz="8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  <w:insideV w:val="single" w:sz="8" w:space="0" w:color="17AE92" w:themeColor="accent1"/>
        </w:tcBorders>
        <w:shd w:val="clear" w:color="auto" w:fill="BAF6EA" w:themeFill="accent1" w:themeFillTint="3F"/>
      </w:tcPr>
    </w:tblStylePr>
    <w:tblStylePr w:type="band2Horz">
      <w:tblPr/>
      <w:tcPr>
        <w:tcBorders>
          <w:top w:val="single" w:sz="8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  <w:insideV w:val="single" w:sz="8" w:space="0" w:color="17AE92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7A23F" w:themeColor="accent2"/>
        <w:left w:val="single" w:sz="8" w:space="0" w:color="F7A23F" w:themeColor="accent2"/>
        <w:bottom w:val="single" w:sz="8" w:space="0" w:color="F7A23F" w:themeColor="accent2"/>
        <w:right w:val="single" w:sz="8" w:space="0" w:color="F7A23F" w:themeColor="accent2"/>
        <w:insideH w:val="single" w:sz="8" w:space="0" w:color="F7A23F" w:themeColor="accent2"/>
        <w:insideV w:val="single" w:sz="8" w:space="0" w:color="F7A23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A23F" w:themeColor="accent2"/>
          <w:left w:val="single" w:sz="8" w:space="0" w:color="F7A23F" w:themeColor="accent2"/>
          <w:bottom w:val="single" w:sz="18" w:space="0" w:color="F7A23F" w:themeColor="accent2"/>
          <w:right w:val="single" w:sz="8" w:space="0" w:color="F7A23F" w:themeColor="accent2"/>
          <w:insideH w:val="nil"/>
          <w:insideV w:val="single" w:sz="8" w:space="0" w:color="F7A23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  <w:insideH w:val="nil"/>
          <w:insideV w:val="single" w:sz="8" w:space="0" w:color="F7A23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</w:tcBorders>
      </w:tcPr>
    </w:tblStylePr>
    <w:tblStylePr w:type="band1Vert">
      <w:tblPr/>
      <w:tcPr>
        <w:tcBorders>
          <w:top w:val="single" w:sz="8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</w:tcBorders>
        <w:shd w:val="clear" w:color="auto" w:fill="FDE7CF" w:themeFill="accent2" w:themeFillTint="3F"/>
      </w:tcPr>
    </w:tblStylePr>
    <w:tblStylePr w:type="band1Horz">
      <w:tblPr/>
      <w:tcPr>
        <w:tcBorders>
          <w:top w:val="single" w:sz="8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  <w:insideV w:val="single" w:sz="8" w:space="0" w:color="F7A23F" w:themeColor="accent2"/>
        </w:tcBorders>
        <w:shd w:val="clear" w:color="auto" w:fill="FDE7CF" w:themeFill="accent2" w:themeFillTint="3F"/>
      </w:tcPr>
    </w:tblStylePr>
    <w:tblStylePr w:type="band2Horz">
      <w:tblPr/>
      <w:tcPr>
        <w:tcBorders>
          <w:top w:val="single" w:sz="8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  <w:insideV w:val="single" w:sz="8" w:space="0" w:color="F7A23F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6F7E84" w:themeColor="accent3"/>
        <w:left w:val="single" w:sz="8" w:space="0" w:color="6F7E84" w:themeColor="accent3"/>
        <w:bottom w:val="single" w:sz="8" w:space="0" w:color="6F7E84" w:themeColor="accent3"/>
        <w:right w:val="single" w:sz="8" w:space="0" w:color="6F7E84" w:themeColor="accent3"/>
        <w:insideH w:val="single" w:sz="8" w:space="0" w:color="6F7E84" w:themeColor="accent3"/>
        <w:insideV w:val="single" w:sz="8" w:space="0" w:color="6F7E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7E84" w:themeColor="accent3"/>
          <w:left w:val="single" w:sz="8" w:space="0" w:color="6F7E84" w:themeColor="accent3"/>
          <w:bottom w:val="single" w:sz="18" w:space="0" w:color="6F7E84" w:themeColor="accent3"/>
          <w:right w:val="single" w:sz="8" w:space="0" w:color="6F7E84" w:themeColor="accent3"/>
          <w:insideH w:val="nil"/>
          <w:insideV w:val="single" w:sz="8" w:space="0" w:color="6F7E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  <w:insideH w:val="nil"/>
          <w:insideV w:val="single" w:sz="8" w:space="0" w:color="6F7E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</w:tcBorders>
      </w:tcPr>
    </w:tblStylePr>
    <w:tblStylePr w:type="band1Vert">
      <w:tblPr/>
      <w:tcPr>
        <w:tcBorders>
          <w:top w:val="single" w:sz="8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</w:tcBorders>
        <w:shd w:val="clear" w:color="auto" w:fill="DBDFE1" w:themeFill="accent3" w:themeFillTint="3F"/>
      </w:tcPr>
    </w:tblStylePr>
    <w:tblStylePr w:type="band1Horz">
      <w:tblPr/>
      <w:tcPr>
        <w:tcBorders>
          <w:top w:val="single" w:sz="8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  <w:insideV w:val="single" w:sz="8" w:space="0" w:color="6F7E84" w:themeColor="accent3"/>
        </w:tcBorders>
        <w:shd w:val="clear" w:color="auto" w:fill="DBDFE1" w:themeFill="accent3" w:themeFillTint="3F"/>
      </w:tcPr>
    </w:tblStylePr>
    <w:tblStylePr w:type="band2Horz">
      <w:tblPr/>
      <w:tcPr>
        <w:tcBorders>
          <w:top w:val="single" w:sz="8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  <w:insideV w:val="single" w:sz="8" w:space="0" w:color="6F7E84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178DBB" w:themeColor="accent4"/>
        <w:left w:val="single" w:sz="8" w:space="0" w:color="178DBB" w:themeColor="accent4"/>
        <w:bottom w:val="single" w:sz="8" w:space="0" w:color="178DBB" w:themeColor="accent4"/>
        <w:right w:val="single" w:sz="8" w:space="0" w:color="178DBB" w:themeColor="accent4"/>
        <w:insideH w:val="single" w:sz="8" w:space="0" w:color="178DBB" w:themeColor="accent4"/>
        <w:insideV w:val="single" w:sz="8" w:space="0" w:color="178DBB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8DBB" w:themeColor="accent4"/>
          <w:left w:val="single" w:sz="8" w:space="0" w:color="178DBB" w:themeColor="accent4"/>
          <w:bottom w:val="single" w:sz="18" w:space="0" w:color="178DBB" w:themeColor="accent4"/>
          <w:right w:val="single" w:sz="8" w:space="0" w:color="178DBB" w:themeColor="accent4"/>
          <w:insideH w:val="nil"/>
          <w:insideV w:val="single" w:sz="8" w:space="0" w:color="178DBB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  <w:insideH w:val="nil"/>
          <w:insideV w:val="single" w:sz="8" w:space="0" w:color="178DBB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</w:tcBorders>
      </w:tcPr>
    </w:tblStylePr>
    <w:tblStylePr w:type="band1Vert">
      <w:tblPr/>
      <w:tcPr>
        <w:tcBorders>
          <w:top w:val="single" w:sz="8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</w:tcBorders>
        <w:shd w:val="clear" w:color="auto" w:fill="BCE6F7" w:themeFill="accent4" w:themeFillTint="3F"/>
      </w:tcPr>
    </w:tblStylePr>
    <w:tblStylePr w:type="band1Horz">
      <w:tblPr/>
      <w:tcPr>
        <w:tcBorders>
          <w:top w:val="single" w:sz="8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  <w:insideV w:val="single" w:sz="8" w:space="0" w:color="178DBB" w:themeColor="accent4"/>
        </w:tcBorders>
        <w:shd w:val="clear" w:color="auto" w:fill="BCE6F7" w:themeFill="accent4" w:themeFillTint="3F"/>
      </w:tcPr>
    </w:tblStylePr>
    <w:tblStylePr w:type="band2Horz">
      <w:tblPr/>
      <w:tcPr>
        <w:tcBorders>
          <w:top w:val="single" w:sz="8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  <w:insideV w:val="single" w:sz="8" w:space="0" w:color="178DBB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3584E" w:themeColor="accent5"/>
        <w:left w:val="single" w:sz="8" w:space="0" w:color="E3584E" w:themeColor="accent5"/>
        <w:bottom w:val="single" w:sz="8" w:space="0" w:color="E3584E" w:themeColor="accent5"/>
        <w:right w:val="single" w:sz="8" w:space="0" w:color="E3584E" w:themeColor="accent5"/>
        <w:insideH w:val="single" w:sz="8" w:space="0" w:color="E3584E" w:themeColor="accent5"/>
        <w:insideV w:val="single" w:sz="8" w:space="0" w:color="E3584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584E" w:themeColor="accent5"/>
          <w:left w:val="single" w:sz="8" w:space="0" w:color="E3584E" w:themeColor="accent5"/>
          <w:bottom w:val="single" w:sz="18" w:space="0" w:color="E3584E" w:themeColor="accent5"/>
          <w:right w:val="single" w:sz="8" w:space="0" w:color="E3584E" w:themeColor="accent5"/>
          <w:insideH w:val="nil"/>
          <w:insideV w:val="single" w:sz="8" w:space="0" w:color="E3584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  <w:insideH w:val="nil"/>
          <w:insideV w:val="single" w:sz="8" w:space="0" w:color="E3584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</w:tcBorders>
      </w:tcPr>
    </w:tblStylePr>
    <w:tblStylePr w:type="band1Vert">
      <w:tblPr/>
      <w:tcPr>
        <w:tcBorders>
          <w:top w:val="single" w:sz="8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</w:tcBorders>
        <w:shd w:val="clear" w:color="auto" w:fill="F8D5D3" w:themeFill="accent5" w:themeFillTint="3F"/>
      </w:tcPr>
    </w:tblStylePr>
    <w:tblStylePr w:type="band1Horz">
      <w:tblPr/>
      <w:tcPr>
        <w:tcBorders>
          <w:top w:val="single" w:sz="8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  <w:insideV w:val="single" w:sz="8" w:space="0" w:color="E3584E" w:themeColor="accent5"/>
        </w:tcBorders>
        <w:shd w:val="clear" w:color="auto" w:fill="F8D5D3" w:themeFill="accent5" w:themeFillTint="3F"/>
      </w:tcPr>
    </w:tblStylePr>
    <w:tblStylePr w:type="band2Horz">
      <w:tblPr/>
      <w:tcPr>
        <w:tcBorders>
          <w:top w:val="single" w:sz="8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  <w:insideV w:val="single" w:sz="8" w:space="0" w:color="E3584E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6FB344" w:themeColor="accent6"/>
        <w:left w:val="single" w:sz="8" w:space="0" w:color="6FB344" w:themeColor="accent6"/>
        <w:bottom w:val="single" w:sz="8" w:space="0" w:color="6FB344" w:themeColor="accent6"/>
        <w:right w:val="single" w:sz="8" w:space="0" w:color="6FB344" w:themeColor="accent6"/>
        <w:insideH w:val="single" w:sz="8" w:space="0" w:color="6FB344" w:themeColor="accent6"/>
        <w:insideV w:val="single" w:sz="8" w:space="0" w:color="6FB344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B344" w:themeColor="accent6"/>
          <w:left w:val="single" w:sz="8" w:space="0" w:color="6FB344" w:themeColor="accent6"/>
          <w:bottom w:val="single" w:sz="18" w:space="0" w:color="6FB344" w:themeColor="accent6"/>
          <w:right w:val="single" w:sz="8" w:space="0" w:color="6FB344" w:themeColor="accent6"/>
          <w:insideH w:val="nil"/>
          <w:insideV w:val="single" w:sz="8" w:space="0" w:color="6FB344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  <w:insideH w:val="nil"/>
          <w:insideV w:val="single" w:sz="8" w:space="0" w:color="6FB344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</w:tcBorders>
      </w:tcPr>
    </w:tblStylePr>
    <w:tblStylePr w:type="band1Vert">
      <w:tblPr/>
      <w:tcPr>
        <w:tcBorders>
          <w:top w:val="single" w:sz="8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</w:tcBorders>
        <w:shd w:val="clear" w:color="auto" w:fill="DBEDCF" w:themeFill="accent6" w:themeFillTint="3F"/>
      </w:tcPr>
    </w:tblStylePr>
    <w:tblStylePr w:type="band1Horz">
      <w:tblPr/>
      <w:tcPr>
        <w:tcBorders>
          <w:top w:val="single" w:sz="8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  <w:insideV w:val="single" w:sz="8" w:space="0" w:color="6FB344" w:themeColor="accent6"/>
        </w:tcBorders>
        <w:shd w:val="clear" w:color="auto" w:fill="DBEDCF" w:themeFill="accent6" w:themeFillTint="3F"/>
      </w:tcPr>
    </w:tblStylePr>
    <w:tblStylePr w:type="band2Horz">
      <w:tblPr/>
      <w:tcPr>
        <w:tcBorders>
          <w:top w:val="single" w:sz="8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  <w:insideV w:val="single" w:sz="8" w:space="0" w:color="6FB344" w:themeColor="accent6"/>
        </w:tcBorders>
      </w:tcPr>
    </w:tblStylePr>
  </w:style>
  <w:style w:type="table" w:styleId="Listeclaire">
    <w:name w:val="Light List"/>
    <w:basedOn w:val="Tableau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17AE92" w:themeColor="accent1"/>
        <w:left w:val="single" w:sz="8" w:space="0" w:color="17AE92" w:themeColor="accent1"/>
        <w:bottom w:val="single" w:sz="8" w:space="0" w:color="17AE92" w:themeColor="accent1"/>
        <w:right w:val="single" w:sz="8" w:space="0" w:color="17AE9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7AE9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</w:tcBorders>
      </w:tcPr>
    </w:tblStylePr>
    <w:tblStylePr w:type="band1Horz">
      <w:tblPr/>
      <w:tcPr>
        <w:tcBorders>
          <w:top w:val="single" w:sz="8" w:space="0" w:color="17AE92" w:themeColor="accent1"/>
          <w:left w:val="single" w:sz="8" w:space="0" w:color="17AE92" w:themeColor="accent1"/>
          <w:bottom w:val="single" w:sz="8" w:space="0" w:color="17AE92" w:themeColor="accent1"/>
          <w:right w:val="single" w:sz="8" w:space="0" w:color="17AE92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7A23F" w:themeColor="accent2"/>
        <w:left w:val="single" w:sz="8" w:space="0" w:color="F7A23F" w:themeColor="accent2"/>
        <w:bottom w:val="single" w:sz="8" w:space="0" w:color="F7A23F" w:themeColor="accent2"/>
        <w:right w:val="single" w:sz="8" w:space="0" w:color="F7A23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A23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</w:tcBorders>
      </w:tcPr>
    </w:tblStylePr>
    <w:tblStylePr w:type="band1Horz">
      <w:tblPr/>
      <w:tcPr>
        <w:tcBorders>
          <w:top w:val="single" w:sz="8" w:space="0" w:color="F7A23F" w:themeColor="accent2"/>
          <w:left w:val="single" w:sz="8" w:space="0" w:color="F7A23F" w:themeColor="accent2"/>
          <w:bottom w:val="single" w:sz="8" w:space="0" w:color="F7A23F" w:themeColor="accent2"/>
          <w:right w:val="single" w:sz="8" w:space="0" w:color="F7A23F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6F7E84" w:themeColor="accent3"/>
        <w:left w:val="single" w:sz="8" w:space="0" w:color="6F7E84" w:themeColor="accent3"/>
        <w:bottom w:val="single" w:sz="8" w:space="0" w:color="6F7E84" w:themeColor="accent3"/>
        <w:right w:val="single" w:sz="8" w:space="0" w:color="6F7E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F7E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</w:tcBorders>
      </w:tcPr>
    </w:tblStylePr>
    <w:tblStylePr w:type="band1Horz">
      <w:tblPr/>
      <w:tcPr>
        <w:tcBorders>
          <w:top w:val="single" w:sz="8" w:space="0" w:color="6F7E84" w:themeColor="accent3"/>
          <w:left w:val="single" w:sz="8" w:space="0" w:color="6F7E84" w:themeColor="accent3"/>
          <w:bottom w:val="single" w:sz="8" w:space="0" w:color="6F7E84" w:themeColor="accent3"/>
          <w:right w:val="single" w:sz="8" w:space="0" w:color="6F7E84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178DBB" w:themeColor="accent4"/>
        <w:left w:val="single" w:sz="8" w:space="0" w:color="178DBB" w:themeColor="accent4"/>
        <w:bottom w:val="single" w:sz="8" w:space="0" w:color="178DBB" w:themeColor="accent4"/>
        <w:right w:val="single" w:sz="8" w:space="0" w:color="178DBB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78DB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</w:tcBorders>
      </w:tcPr>
    </w:tblStylePr>
    <w:tblStylePr w:type="band1Horz">
      <w:tblPr/>
      <w:tcPr>
        <w:tcBorders>
          <w:top w:val="single" w:sz="8" w:space="0" w:color="178DBB" w:themeColor="accent4"/>
          <w:left w:val="single" w:sz="8" w:space="0" w:color="178DBB" w:themeColor="accent4"/>
          <w:bottom w:val="single" w:sz="8" w:space="0" w:color="178DBB" w:themeColor="accent4"/>
          <w:right w:val="single" w:sz="8" w:space="0" w:color="178DBB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3584E" w:themeColor="accent5"/>
        <w:left w:val="single" w:sz="8" w:space="0" w:color="E3584E" w:themeColor="accent5"/>
        <w:bottom w:val="single" w:sz="8" w:space="0" w:color="E3584E" w:themeColor="accent5"/>
        <w:right w:val="single" w:sz="8" w:space="0" w:color="E3584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584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</w:tcBorders>
      </w:tcPr>
    </w:tblStylePr>
    <w:tblStylePr w:type="band1Horz">
      <w:tblPr/>
      <w:tcPr>
        <w:tcBorders>
          <w:top w:val="single" w:sz="8" w:space="0" w:color="E3584E" w:themeColor="accent5"/>
          <w:left w:val="single" w:sz="8" w:space="0" w:color="E3584E" w:themeColor="accent5"/>
          <w:bottom w:val="single" w:sz="8" w:space="0" w:color="E3584E" w:themeColor="accent5"/>
          <w:right w:val="single" w:sz="8" w:space="0" w:color="E3584E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6FB344" w:themeColor="accent6"/>
        <w:left w:val="single" w:sz="8" w:space="0" w:color="6FB344" w:themeColor="accent6"/>
        <w:bottom w:val="single" w:sz="8" w:space="0" w:color="6FB344" w:themeColor="accent6"/>
        <w:right w:val="single" w:sz="8" w:space="0" w:color="6FB34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FB34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</w:tcBorders>
      </w:tcPr>
    </w:tblStylePr>
    <w:tblStylePr w:type="band1Horz">
      <w:tblPr/>
      <w:tcPr>
        <w:tcBorders>
          <w:top w:val="single" w:sz="8" w:space="0" w:color="6FB344" w:themeColor="accent6"/>
          <w:left w:val="single" w:sz="8" w:space="0" w:color="6FB344" w:themeColor="accent6"/>
          <w:bottom w:val="single" w:sz="8" w:space="0" w:color="6FB344" w:themeColor="accent6"/>
          <w:right w:val="single" w:sz="8" w:space="0" w:color="6FB344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C256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C2563"/>
    <w:pPr>
      <w:spacing w:after="0" w:line="240" w:lineRule="auto"/>
    </w:pPr>
    <w:rPr>
      <w:color w:val="11826C" w:themeColor="accent1" w:themeShade="BF"/>
    </w:rPr>
    <w:tblPr>
      <w:tblStyleRowBandSize w:val="1"/>
      <w:tblStyleColBandSize w:val="1"/>
      <w:tblBorders>
        <w:top w:val="single" w:sz="8" w:space="0" w:color="17AE92" w:themeColor="accent1"/>
        <w:bottom w:val="single" w:sz="8" w:space="0" w:color="17AE9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AE92" w:themeColor="accent1"/>
          <w:left w:val="nil"/>
          <w:bottom w:val="single" w:sz="8" w:space="0" w:color="17AE9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AE92" w:themeColor="accent1"/>
          <w:left w:val="nil"/>
          <w:bottom w:val="single" w:sz="8" w:space="0" w:color="17AE9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F6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F6EA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C2563"/>
    <w:pPr>
      <w:spacing w:after="0" w:line="240" w:lineRule="auto"/>
    </w:pPr>
    <w:rPr>
      <w:color w:val="DE7B09" w:themeColor="accent2" w:themeShade="BF"/>
    </w:rPr>
    <w:tblPr>
      <w:tblStyleRowBandSize w:val="1"/>
      <w:tblStyleColBandSize w:val="1"/>
      <w:tblBorders>
        <w:top w:val="single" w:sz="8" w:space="0" w:color="F7A23F" w:themeColor="accent2"/>
        <w:bottom w:val="single" w:sz="8" w:space="0" w:color="F7A23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A23F" w:themeColor="accent2"/>
          <w:left w:val="nil"/>
          <w:bottom w:val="single" w:sz="8" w:space="0" w:color="F7A23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A23F" w:themeColor="accent2"/>
          <w:left w:val="nil"/>
          <w:bottom w:val="single" w:sz="8" w:space="0" w:color="F7A23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7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7C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C2563"/>
    <w:pPr>
      <w:spacing w:after="0" w:line="240" w:lineRule="auto"/>
    </w:pPr>
    <w:rPr>
      <w:color w:val="535E62" w:themeColor="accent3" w:themeShade="BF"/>
    </w:rPr>
    <w:tblPr>
      <w:tblStyleRowBandSize w:val="1"/>
      <w:tblStyleColBandSize w:val="1"/>
      <w:tblBorders>
        <w:top w:val="single" w:sz="8" w:space="0" w:color="6F7E84" w:themeColor="accent3"/>
        <w:bottom w:val="single" w:sz="8" w:space="0" w:color="6F7E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7E84" w:themeColor="accent3"/>
          <w:left w:val="nil"/>
          <w:bottom w:val="single" w:sz="8" w:space="0" w:color="6F7E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7E84" w:themeColor="accent3"/>
          <w:left w:val="nil"/>
          <w:bottom w:val="single" w:sz="8" w:space="0" w:color="6F7E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FE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DFE1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C2563"/>
    <w:pPr>
      <w:spacing w:after="0" w:line="240" w:lineRule="auto"/>
    </w:pPr>
    <w:rPr>
      <w:color w:val="11698B" w:themeColor="accent4" w:themeShade="BF"/>
    </w:rPr>
    <w:tblPr>
      <w:tblStyleRowBandSize w:val="1"/>
      <w:tblStyleColBandSize w:val="1"/>
      <w:tblBorders>
        <w:top w:val="single" w:sz="8" w:space="0" w:color="178DBB" w:themeColor="accent4"/>
        <w:bottom w:val="single" w:sz="8" w:space="0" w:color="178DBB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8DBB" w:themeColor="accent4"/>
          <w:left w:val="nil"/>
          <w:bottom w:val="single" w:sz="8" w:space="0" w:color="178DB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8DBB" w:themeColor="accent4"/>
          <w:left w:val="nil"/>
          <w:bottom w:val="single" w:sz="8" w:space="0" w:color="178DB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6F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6F7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C2563"/>
    <w:pPr>
      <w:spacing w:after="0" w:line="240" w:lineRule="auto"/>
    </w:pPr>
    <w:rPr>
      <w:color w:val="C52A1F" w:themeColor="accent5" w:themeShade="BF"/>
    </w:rPr>
    <w:tblPr>
      <w:tblStyleRowBandSize w:val="1"/>
      <w:tblStyleColBandSize w:val="1"/>
      <w:tblBorders>
        <w:top w:val="single" w:sz="8" w:space="0" w:color="E3584E" w:themeColor="accent5"/>
        <w:bottom w:val="single" w:sz="8" w:space="0" w:color="E3584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584E" w:themeColor="accent5"/>
          <w:left w:val="nil"/>
          <w:bottom w:val="single" w:sz="8" w:space="0" w:color="E3584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584E" w:themeColor="accent5"/>
          <w:left w:val="nil"/>
          <w:bottom w:val="single" w:sz="8" w:space="0" w:color="E3584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5D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5D3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C2563"/>
    <w:pPr>
      <w:spacing w:after="0" w:line="240" w:lineRule="auto"/>
    </w:pPr>
    <w:rPr>
      <w:color w:val="528633" w:themeColor="accent6" w:themeShade="BF"/>
    </w:rPr>
    <w:tblPr>
      <w:tblStyleRowBandSize w:val="1"/>
      <w:tblStyleColBandSize w:val="1"/>
      <w:tblBorders>
        <w:top w:val="single" w:sz="8" w:space="0" w:color="6FB344" w:themeColor="accent6"/>
        <w:bottom w:val="single" w:sz="8" w:space="0" w:color="6FB344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B344" w:themeColor="accent6"/>
          <w:left w:val="nil"/>
          <w:bottom w:val="single" w:sz="8" w:space="0" w:color="6FB344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B344" w:themeColor="accent6"/>
          <w:left w:val="nil"/>
          <w:bottom w:val="single" w:sz="8" w:space="0" w:color="6FB344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D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DCF" w:themeFill="accent6" w:themeFillTint="3F"/>
      </w:tcPr>
    </w:tblStylePr>
  </w:style>
  <w:style w:type="character" w:styleId="Numrodeligne">
    <w:name w:val="line number"/>
    <w:basedOn w:val="Policepardfaut"/>
    <w:uiPriority w:val="99"/>
    <w:semiHidden/>
    <w:unhideWhenUsed/>
    <w:rsid w:val="002C2563"/>
  </w:style>
  <w:style w:type="paragraph" w:styleId="Liste">
    <w:name w:val="List"/>
    <w:basedOn w:val="Normal"/>
    <w:uiPriority w:val="99"/>
    <w:semiHidden/>
    <w:unhideWhenUsed/>
    <w:rsid w:val="002C2563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C2563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C2563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C2563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C2563"/>
    <w:pPr>
      <w:ind w:left="1800" w:hanging="360"/>
      <w:contextualSpacing/>
    </w:pPr>
  </w:style>
  <w:style w:type="paragraph" w:styleId="Listepuces">
    <w:name w:val="List Bullet"/>
    <w:basedOn w:val="Normal"/>
    <w:uiPriority w:val="99"/>
    <w:semiHidden/>
    <w:unhideWhenUsed/>
    <w:rsid w:val="002C2563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C2563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C2563"/>
    <w:pPr>
      <w:numPr>
        <w:numId w:val="3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C2563"/>
    <w:pPr>
      <w:numPr>
        <w:numId w:val="4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C2563"/>
    <w:pPr>
      <w:numPr>
        <w:numId w:val="5"/>
      </w:numPr>
      <w:contextualSpacing/>
    </w:pPr>
  </w:style>
  <w:style w:type="paragraph" w:styleId="Listecontinue">
    <w:name w:val="List Continue"/>
    <w:basedOn w:val="Normal"/>
    <w:uiPriority w:val="99"/>
    <w:semiHidden/>
    <w:unhideWhenUsed/>
    <w:rsid w:val="002C2563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C2563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C2563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C2563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C2563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C2563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C2563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C2563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C2563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C2563"/>
    <w:pPr>
      <w:numPr>
        <w:numId w:val="10"/>
      </w:numPr>
      <w:contextualSpacing/>
    </w:pPr>
  </w:style>
  <w:style w:type="paragraph" w:styleId="Paragraphedeliste">
    <w:name w:val="List Paragraph"/>
    <w:basedOn w:val="Normal"/>
    <w:uiPriority w:val="34"/>
    <w:unhideWhenUsed/>
    <w:qFormat/>
    <w:rsid w:val="002C2563"/>
    <w:pPr>
      <w:ind w:left="720"/>
      <w:contextualSpacing/>
    </w:pPr>
  </w:style>
  <w:style w:type="table" w:styleId="TableauListe1Clair">
    <w:name w:val="List Table 1 Light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E9C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E9C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C78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C78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7B1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B1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EC3E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EC3E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9A9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9A9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7D3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D3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ableauListe2">
    <w:name w:val="List Table 2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8E9CD" w:themeColor="accent1" w:themeTint="99"/>
        <w:bottom w:val="single" w:sz="4" w:space="0" w:color="58E9CD" w:themeColor="accent1" w:themeTint="99"/>
        <w:insideH w:val="single" w:sz="4" w:space="0" w:color="58E9C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AC78B" w:themeColor="accent2" w:themeTint="99"/>
        <w:bottom w:val="single" w:sz="4" w:space="0" w:color="FAC78B" w:themeColor="accent2" w:themeTint="99"/>
        <w:insideH w:val="single" w:sz="4" w:space="0" w:color="FAC78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B1B5" w:themeColor="accent3" w:themeTint="99"/>
        <w:bottom w:val="single" w:sz="4" w:space="0" w:color="A7B1B5" w:themeColor="accent3" w:themeTint="99"/>
        <w:insideH w:val="single" w:sz="4" w:space="0" w:color="A7B1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EC3EB" w:themeColor="accent4" w:themeTint="99"/>
        <w:bottom w:val="single" w:sz="4" w:space="0" w:color="5EC3EB" w:themeColor="accent4" w:themeTint="99"/>
        <w:insideH w:val="single" w:sz="4" w:space="0" w:color="5EC3E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E9A94" w:themeColor="accent5" w:themeTint="99"/>
        <w:bottom w:val="single" w:sz="4" w:space="0" w:color="EE9A94" w:themeColor="accent5" w:themeTint="99"/>
        <w:insideH w:val="single" w:sz="4" w:space="0" w:color="EE9A9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D38C" w:themeColor="accent6" w:themeTint="99"/>
        <w:bottom w:val="single" w:sz="4" w:space="0" w:color="A7D38C" w:themeColor="accent6" w:themeTint="99"/>
        <w:insideH w:val="single" w:sz="4" w:space="0" w:color="A7D3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ableauListe3">
    <w:name w:val="List Table 3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17AE92" w:themeColor="accent1"/>
        <w:left w:val="single" w:sz="4" w:space="0" w:color="17AE92" w:themeColor="accent1"/>
        <w:bottom w:val="single" w:sz="4" w:space="0" w:color="17AE92" w:themeColor="accent1"/>
        <w:right w:val="single" w:sz="4" w:space="0" w:color="17AE9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7AE92" w:themeFill="accent1"/>
      </w:tcPr>
    </w:tblStylePr>
    <w:tblStylePr w:type="lastRow">
      <w:rPr>
        <w:b/>
        <w:bCs/>
      </w:rPr>
      <w:tblPr/>
      <w:tcPr>
        <w:tcBorders>
          <w:top w:val="double" w:sz="4" w:space="0" w:color="17AE9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7AE92" w:themeColor="accent1"/>
          <w:right w:val="single" w:sz="4" w:space="0" w:color="17AE92" w:themeColor="accent1"/>
        </w:tcBorders>
      </w:tcPr>
    </w:tblStylePr>
    <w:tblStylePr w:type="band1Horz">
      <w:tblPr/>
      <w:tcPr>
        <w:tcBorders>
          <w:top w:val="single" w:sz="4" w:space="0" w:color="17AE92" w:themeColor="accent1"/>
          <w:bottom w:val="single" w:sz="4" w:space="0" w:color="17AE9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7AE92" w:themeColor="accent1"/>
          <w:left w:val="nil"/>
        </w:tcBorders>
      </w:tcPr>
    </w:tblStylePr>
    <w:tblStylePr w:type="swCell">
      <w:tblPr/>
      <w:tcPr>
        <w:tcBorders>
          <w:top w:val="double" w:sz="4" w:space="0" w:color="17AE92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7A23F" w:themeColor="accent2"/>
        <w:left w:val="single" w:sz="4" w:space="0" w:color="F7A23F" w:themeColor="accent2"/>
        <w:bottom w:val="single" w:sz="4" w:space="0" w:color="F7A23F" w:themeColor="accent2"/>
        <w:right w:val="single" w:sz="4" w:space="0" w:color="F7A23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A23F" w:themeFill="accent2"/>
      </w:tcPr>
    </w:tblStylePr>
    <w:tblStylePr w:type="lastRow">
      <w:rPr>
        <w:b/>
        <w:bCs/>
      </w:rPr>
      <w:tblPr/>
      <w:tcPr>
        <w:tcBorders>
          <w:top w:val="double" w:sz="4" w:space="0" w:color="F7A23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A23F" w:themeColor="accent2"/>
          <w:right w:val="single" w:sz="4" w:space="0" w:color="F7A23F" w:themeColor="accent2"/>
        </w:tcBorders>
      </w:tcPr>
    </w:tblStylePr>
    <w:tblStylePr w:type="band1Horz">
      <w:tblPr/>
      <w:tcPr>
        <w:tcBorders>
          <w:top w:val="single" w:sz="4" w:space="0" w:color="F7A23F" w:themeColor="accent2"/>
          <w:bottom w:val="single" w:sz="4" w:space="0" w:color="F7A23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A23F" w:themeColor="accent2"/>
          <w:left w:val="nil"/>
        </w:tcBorders>
      </w:tcPr>
    </w:tblStylePr>
    <w:tblStylePr w:type="swCell">
      <w:tblPr/>
      <w:tcPr>
        <w:tcBorders>
          <w:top w:val="double" w:sz="4" w:space="0" w:color="F7A23F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F7E84" w:themeColor="accent3"/>
        <w:left w:val="single" w:sz="4" w:space="0" w:color="6F7E84" w:themeColor="accent3"/>
        <w:bottom w:val="single" w:sz="4" w:space="0" w:color="6F7E84" w:themeColor="accent3"/>
        <w:right w:val="single" w:sz="4" w:space="0" w:color="6F7E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F7E84" w:themeFill="accent3"/>
      </w:tcPr>
    </w:tblStylePr>
    <w:tblStylePr w:type="lastRow">
      <w:rPr>
        <w:b/>
        <w:bCs/>
      </w:rPr>
      <w:tblPr/>
      <w:tcPr>
        <w:tcBorders>
          <w:top w:val="double" w:sz="4" w:space="0" w:color="6F7E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F7E84" w:themeColor="accent3"/>
          <w:right w:val="single" w:sz="4" w:space="0" w:color="6F7E84" w:themeColor="accent3"/>
        </w:tcBorders>
      </w:tcPr>
    </w:tblStylePr>
    <w:tblStylePr w:type="band1Horz">
      <w:tblPr/>
      <w:tcPr>
        <w:tcBorders>
          <w:top w:val="single" w:sz="4" w:space="0" w:color="6F7E84" w:themeColor="accent3"/>
          <w:bottom w:val="single" w:sz="4" w:space="0" w:color="6F7E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F7E84" w:themeColor="accent3"/>
          <w:left w:val="nil"/>
        </w:tcBorders>
      </w:tcPr>
    </w:tblStylePr>
    <w:tblStylePr w:type="swCell">
      <w:tblPr/>
      <w:tcPr>
        <w:tcBorders>
          <w:top w:val="double" w:sz="4" w:space="0" w:color="6F7E84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178DBB" w:themeColor="accent4"/>
        <w:left w:val="single" w:sz="4" w:space="0" w:color="178DBB" w:themeColor="accent4"/>
        <w:bottom w:val="single" w:sz="4" w:space="0" w:color="178DBB" w:themeColor="accent4"/>
        <w:right w:val="single" w:sz="4" w:space="0" w:color="178DBB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78DBB" w:themeFill="accent4"/>
      </w:tcPr>
    </w:tblStylePr>
    <w:tblStylePr w:type="lastRow">
      <w:rPr>
        <w:b/>
        <w:bCs/>
      </w:rPr>
      <w:tblPr/>
      <w:tcPr>
        <w:tcBorders>
          <w:top w:val="double" w:sz="4" w:space="0" w:color="178DBB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78DBB" w:themeColor="accent4"/>
          <w:right w:val="single" w:sz="4" w:space="0" w:color="178DBB" w:themeColor="accent4"/>
        </w:tcBorders>
      </w:tcPr>
    </w:tblStylePr>
    <w:tblStylePr w:type="band1Horz">
      <w:tblPr/>
      <w:tcPr>
        <w:tcBorders>
          <w:top w:val="single" w:sz="4" w:space="0" w:color="178DBB" w:themeColor="accent4"/>
          <w:bottom w:val="single" w:sz="4" w:space="0" w:color="178DBB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78DBB" w:themeColor="accent4"/>
          <w:left w:val="nil"/>
        </w:tcBorders>
      </w:tcPr>
    </w:tblStylePr>
    <w:tblStylePr w:type="swCell">
      <w:tblPr/>
      <w:tcPr>
        <w:tcBorders>
          <w:top w:val="double" w:sz="4" w:space="0" w:color="178DBB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3584E" w:themeColor="accent5"/>
        <w:left w:val="single" w:sz="4" w:space="0" w:color="E3584E" w:themeColor="accent5"/>
        <w:bottom w:val="single" w:sz="4" w:space="0" w:color="E3584E" w:themeColor="accent5"/>
        <w:right w:val="single" w:sz="4" w:space="0" w:color="E3584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584E" w:themeFill="accent5"/>
      </w:tcPr>
    </w:tblStylePr>
    <w:tblStylePr w:type="lastRow">
      <w:rPr>
        <w:b/>
        <w:bCs/>
      </w:rPr>
      <w:tblPr/>
      <w:tcPr>
        <w:tcBorders>
          <w:top w:val="double" w:sz="4" w:space="0" w:color="E3584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584E" w:themeColor="accent5"/>
          <w:right w:val="single" w:sz="4" w:space="0" w:color="E3584E" w:themeColor="accent5"/>
        </w:tcBorders>
      </w:tcPr>
    </w:tblStylePr>
    <w:tblStylePr w:type="band1Horz">
      <w:tblPr/>
      <w:tcPr>
        <w:tcBorders>
          <w:top w:val="single" w:sz="4" w:space="0" w:color="E3584E" w:themeColor="accent5"/>
          <w:bottom w:val="single" w:sz="4" w:space="0" w:color="E3584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584E" w:themeColor="accent5"/>
          <w:left w:val="nil"/>
        </w:tcBorders>
      </w:tcPr>
    </w:tblStylePr>
    <w:tblStylePr w:type="swCell">
      <w:tblPr/>
      <w:tcPr>
        <w:tcBorders>
          <w:top w:val="double" w:sz="4" w:space="0" w:color="E3584E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FB344" w:themeColor="accent6"/>
        <w:left w:val="single" w:sz="4" w:space="0" w:color="6FB344" w:themeColor="accent6"/>
        <w:bottom w:val="single" w:sz="4" w:space="0" w:color="6FB344" w:themeColor="accent6"/>
        <w:right w:val="single" w:sz="4" w:space="0" w:color="6FB344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FB344" w:themeFill="accent6"/>
      </w:tcPr>
    </w:tblStylePr>
    <w:tblStylePr w:type="lastRow">
      <w:rPr>
        <w:b/>
        <w:bCs/>
      </w:rPr>
      <w:tblPr/>
      <w:tcPr>
        <w:tcBorders>
          <w:top w:val="double" w:sz="4" w:space="0" w:color="6FB344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FB344" w:themeColor="accent6"/>
          <w:right w:val="single" w:sz="4" w:space="0" w:color="6FB344" w:themeColor="accent6"/>
        </w:tcBorders>
      </w:tcPr>
    </w:tblStylePr>
    <w:tblStylePr w:type="band1Horz">
      <w:tblPr/>
      <w:tcPr>
        <w:tcBorders>
          <w:top w:val="single" w:sz="4" w:space="0" w:color="6FB344" w:themeColor="accent6"/>
          <w:bottom w:val="single" w:sz="4" w:space="0" w:color="6FB344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FB344" w:themeColor="accent6"/>
          <w:left w:val="nil"/>
        </w:tcBorders>
      </w:tcPr>
    </w:tblStylePr>
    <w:tblStylePr w:type="swCell">
      <w:tblPr/>
      <w:tcPr>
        <w:tcBorders>
          <w:top w:val="double" w:sz="4" w:space="0" w:color="6FB344" w:themeColor="accent6"/>
          <w:right w:val="nil"/>
        </w:tcBorders>
      </w:tcPr>
    </w:tblStylePr>
  </w:style>
  <w:style w:type="table" w:styleId="TableauListe4">
    <w:name w:val="List Table 4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8E9CD" w:themeColor="accent1" w:themeTint="99"/>
        <w:left w:val="single" w:sz="4" w:space="0" w:color="58E9CD" w:themeColor="accent1" w:themeTint="99"/>
        <w:bottom w:val="single" w:sz="4" w:space="0" w:color="58E9CD" w:themeColor="accent1" w:themeTint="99"/>
        <w:right w:val="single" w:sz="4" w:space="0" w:color="58E9CD" w:themeColor="accent1" w:themeTint="99"/>
        <w:insideH w:val="single" w:sz="4" w:space="0" w:color="58E9C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AE92" w:themeColor="accent1"/>
          <w:left w:val="single" w:sz="4" w:space="0" w:color="17AE92" w:themeColor="accent1"/>
          <w:bottom w:val="single" w:sz="4" w:space="0" w:color="17AE92" w:themeColor="accent1"/>
          <w:right w:val="single" w:sz="4" w:space="0" w:color="17AE92" w:themeColor="accent1"/>
          <w:insideH w:val="nil"/>
        </w:tcBorders>
        <w:shd w:val="clear" w:color="auto" w:fill="17AE92" w:themeFill="accent1"/>
      </w:tcPr>
    </w:tblStylePr>
    <w:tblStylePr w:type="lastRow">
      <w:rPr>
        <w:b/>
        <w:bCs/>
      </w:rPr>
      <w:tblPr/>
      <w:tcPr>
        <w:tcBorders>
          <w:top w:val="double" w:sz="4" w:space="0" w:color="58E9C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AC78B" w:themeColor="accent2" w:themeTint="99"/>
        <w:left w:val="single" w:sz="4" w:space="0" w:color="FAC78B" w:themeColor="accent2" w:themeTint="99"/>
        <w:bottom w:val="single" w:sz="4" w:space="0" w:color="FAC78B" w:themeColor="accent2" w:themeTint="99"/>
        <w:right w:val="single" w:sz="4" w:space="0" w:color="FAC78B" w:themeColor="accent2" w:themeTint="99"/>
        <w:insideH w:val="single" w:sz="4" w:space="0" w:color="FAC78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A23F" w:themeColor="accent2"/>
          <w:left w:val="single" w:sz="4" w:space="0" w:color="F7A23F" w:themeColor="accent2"/>
          <w:bottom w:val="single" w:sz="4" w:space="0" w:color="F7A23F" w:themeColor="accent2"/>
          <w:right w:val="single" w:sz="4" w:space="0" w:color="F7A23F" w:themeColor="accent2"/>
          <w:insideH w:val="nil"/>
        </w:tcBorders>
        <w:shd w:val="clear" w:color="auto" w:fill="F7A23F" w:themeFill="accent2"/>
      </w:tcPr>
    </w:tblStylePr>
    <w:tblStylePr w:type="lastRow">
      <w:rPr>
        <w:b/>
        <w:bCs/>
      </w:rPr>
      <w:tblPr/>
      <w:tcPr>
        <w:tcBorders>
          <w:top w:val="double" w:sz="4" w:space="0" w:color="FAC78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B1B5" w:themeColor="accent3" w:themeTint="99"/>
        <w:left w:val="single" w:sz="4" w:space="0" w:color="A7B1B5" w:themeColor="accent3" w:themeTint="99"/>
        <w:bottom w:val="single" w:sz="4" w:space="0" w:color="A7B1B5" w:themeColor="accent3" w:themeTint="99"/>
        <w:right w:val="single" w:sz="4" w:space="0" w:color="A7B1B5" w:themeColor="accent3" w:themeTint="99"/>
        <w:insideH w:val="single" w:sz="4" w:space="0" w:color="A7B1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7E84" w:themeColor="accent3"/>
          <w:left w:val="single" w:sz="4" w:space="0" w:color="6F7E84" w:themeColor="accent3"/>
          <w:bottom w:val="single" w:sz="4" w:space="0" w:color="6F7E84" w:themeColor="accent3"/>
          <w:right w:val="single" w:sz="4" w:space="0" w:color="6F7E84" w:themeColor="accent3"/>
          <w:insideH w:val="nil"/>
        </w:tcBorders>
        <w:shd w:val="clear" w:color="auto" w:fill="6F7E84" w:themeFill="accent3"/>
      </w:tcPr>
    </w:tblStylePr>
    <w:tblStylePr w:type="lastRow">
      <w:rPr>
        <w:b/>
        <w:bCs/>
      </w:rPr>
      <w:tblPr/>
      <w:tcPr>
        <w:tcBorders>
          <w:top w:val="double" w:sz="4" w:space="0" w:color="A7B1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5EC3EB" w:themeColor="accent4" w:themeTint="99"/>
        <w:left w:val="single" w:sz="4" w:space="0" w:color="5EC3EB" w:themeColor="accent4" w:themeTint="99"/>
        <w:bottom w:val="single" w:sz="4" w:space="0" w:color="5EC3EB" w:themeColor="accent4" w:themeTint="99"/>
        <w:right w:val="single" w:sz="4" w:space="0" w:color="5EC3EB" w:themeColor="accent4" w:themeTint="99"/>
        <w:insideH w:val="single" w:sz="4" w:space="0" w:color="5EC3E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8DBB" w:themeColor="accent4"/>
          <w:left w:val="single" w:sz="4" w:space="0" w:color="178DBB" w:themeColor="accent4"/>
          <w:bottom w:val="single" w:sz="4" w:space="0" w:color="178DBB" w:themeColor="accent4"/>
          <w:right w:val="single" w:sz="4" w:space="0" w:color="178DBB" w:themeColor="accent4"/>
          <w:insideH w:val="nil"/>
        </w:tcBorders>
        <w:shd w:val="clear" w:color="auto" w:fill="178DBB" w:themeFill="accent4"/>
      </w:tcPr>
    </w:tblStylePr>
    <w:tblStylePr w:type="lastRow">
      <w:rPr>
        <w:b/>
        <w:bCs/>
      </w:rPr>
      <w:tblPr/>
      <w:tcPr>
        <w:tcBorders>
          <w:top w:val="double" w:sz="4" w:space="0" w:color="5EC3E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E9A94" w:themeColor="accent5" w:themeTint="99"/>
        <w:left w:val="single" w:sz="4" w:space="0" w:color="EE9A94" w:themeColor="accent5" w:themeTint="99"/>
        <w:bottom w:val="single" w:sz="4" w:space="0" w:color="EE9A94" w:themeColor="accent5" w:themeTint="99"/>
        <w:right w:val="single" w:sz="4" w:space="0" w:color="EE9A94" w:themeColor="accent5" w:themeTint="99"/>
        <w:insideH w:val="single" w:sz="4" w:space="0" w:color="EE9A9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584E" w:themeColor="accent5"/>
          <w:left w:val="single" w:sz="4" w:space="0" w:color="E3584E" w:themeColor="accent5"/>
          <w:bottom w:val="single" w:sz="4" w:space="0" w:color="E3584E" w:themeColor="accent5"/>
          <w:right w:val="single" w:sz="4" w:space="0" w:color="E3584E" w:themeColor="accent5"/>
          <w:insideH w:val="nil"/>
        </w:tcBorders>
        <w:shd w:val="clear" w:color="auto" w:fill="E3584E" w:themeFill="accent5"/>
      </w:tcPr>
    </w:tblStylePr>
    <w:tblStylePr w:type="lastRow">
      <w:rPr>
        <w:b/>
        <w:bCs/>
      </w:rPr>
      <w:tblPr/>
      <w:tcPr>
        <w:tcBorders>
          <w:top w:val="double" w:sz="4" w:space="0" w:color="EE9A9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A7D38C" w:themeColor="accent6" w:themeTint="99"/>
        <w:left w:val="single" w:sz="4" w:space="0" w:color="A7D38C" w:themeColor="accent6" w:themeTint="99"/>
        <w:bottom w:val="single" w:sz="4" w:space="0" w:color="A7D38C" w:themeColor="accent6" w:themeTint="99"/>
        <w:right w:val="single" w:sz="4" w:space="0" w:color="A7D38C" w:themeColor="accent6" w:themeTint="99"/>
        <w:insideH w:val="single" w:sz="4" w:space="0" w:color="A7D3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B344" w:themeColor="accent6"/>
          <w:left w:val="single" w:sz="4" w:space="0" w:color="6FB344" w:themeColor="accent6"/>
          <w:bottom w:val="single" w:sz="4" w:space="0" w:color="6FB344" w:themeColor="accent6"/>
          <w:right w:val="single" w:sz="4" w:space="0" w:color="6FB344" w:themeColor="accent6"/>
          <w:insideH w:val="nil"/>
        </w:tcBorders>
        <w:shd w:val="clear" w:color="auto" w:fill="6FB344" w:themeFill="accent6"/>
      </w:tcPr>
    </w:tblStylePr>
    <w:tblStylePr w:type="lastRow">
      <w:rPr>
        <w:b/>
        <w:bCs/>
      </w:rPr>
      <w:tblPr/>
      <w:tcPr>
        <w:tcBorders>
          <w:top w:val="double" w:sz="4" w:space="0" w:color="A7D3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7AE92" w:themeColor="accent1"/>
        <w:left w:val="single" w:sz="24" w:space="0" w:color="17AE92" w:themeColor="accent1"/>
        <w:bottom w:val="single" w:sz="24" w:space="0" w:color="17AE92" w:themeColor="accent1"/>
        <w:right w:val="single" w:sz="24" w:space="0" w:color="17AE92" w:themeColor="accent1"/>
      </w:tblBorders>
    </w:tblPr>
    <w:tcPr>
      <w:shd w:val="clear" w:color="auto" w:fill="17AE9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A23F" w:themeColor="accent2"/>
        <w:left w:val="single" w:sz="24" w:space="0" w:color="F7A23F" w:themeColor="accent2"/>
        <w:bottom w:val="single" w:sz="24" w:space="0" w:color="F7A23F" w:themeColor="accent2"/>
        <w:right w:val="single" w:sz="24" w:space="0" w:color="F7A23F" w:themeColor="accent2"/>
      </w:tblBorders>
    </w:tblPr>
    <w:tcPr>
      <w:shd w:val="clear" w:color="auto" w:fill="F7A23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F7E84" w:themeColor="accent3"/>
        <w:left w:val="single" w:sz="24" w:space="0" w:color="6F7E84" w:themeColor="accent3"/>
        <w:bottom w:val="single" w:sz="24" w:space="0" w:color="6F7E84" w:themeColor="accent3"/>
        <w:right w:val="single" w:sz="24" w:space="0" w:color="6F7E84" w:themeColor="accent3"/>
      </w:tblBorders>
    </w:tblPr>
    <w:tcPr>
      <w:shd w:val="clear" w:color="auto" w:fill="6F7E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78DBB" w:themeColor="accent4"/>
        <w:left w:val="single" w:sz="24" w:space="0" w:color="178DBB" w:themeColor="accent4"/>
        <w:bottom w:val="single" w:sz="24" w:space="0" w:color="178DBB" w:themeColor="accent4"/>
        <w:right w:val="single" w:sz="24" w:space="0" w:color="178DBB" w:themeColor="accent4"/>
      </w:tblBorders>
    </w:tblPr>
    <w:tcPr>
      <w:shd w:val="clear" w:color="auto" w:fill="178DBB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584E" w:themeColor="accent5"/>
        <w:left w:val="single" w:sz="24" w:space="0" w:color="E3584E" w:themeColor="accent5"/>
        <w:bottom w:val="single" w:sz="24" w:space="0" w:color="E3584E" w:themeColor="accent5"/>
        <w:right w:val="single" w:sz="24" w:space="0" w:color="E3584E" w:themeColor="accent5"/>
      </w:tblBorders>
    </w:tblPr>
    <w:tcPr>
      <w:shd w:val="clear" w:color="auto" w:fill="E3584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FB344" w:themeColor="accent6"/>
        <w:left w:val="single" w:sz="24" w:space="0" w:color="6FB344" w:themeColor="accent6"/>
        <w:bottom w:val="single" w:sz="24" w:space="0" w:color="6FB344" w:themeColor="accent6"/>
        <w:right w:val="single" w:sz="24" w:space="0" w:color="6FB344" w:themeColor="accent6"/>
      </w:tblBorders>
    </w:tblPr>
    <w:tcPr>
      <w:shd w:val="clear" w:color="auto" w:fill="6FB34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C2563"/>
    <w:pPr>
      <w:spacing w:after="0" w:line="240" w:lineRule="auto"/>
    </w:pPr>
    <w:rPr>
      <w:color w:val="11826C" w:themeColor="accent1" w:themeShade="BF"/>
    </w:rPr>
    <w:tblPr>
      <w:tblStyleRowBandSize w:val="1"/>
      <w:tblStyleColBandSize w:val="1"/>
      <w:tblBorders>
        <w:top w:val="single" w:sz="4" w:space="0" w:color="17AE92" w:themeColor="accent1"/>
        <w:bottom w:val="single" w:sz="4" w:space="0" w:color="17AE9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7AE9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7AE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C2563"/>
    <w:pPr>
      <w:spacing w:after="0" w:line="240" w:lineRule="auto"/>
    </w:pPr>
    <w:rPr>
      <w:color w:val="DE7B09" w:themeColor="accent2" w:themeShade="BF"/>
    </w:rPr>
    <w:tblPr>
      <w:tblStyleRowBandSize w:val="1"/>
      <w:tblStyleColBandSize w:val="1"/>
      <w:tblBorders>
        <w:top w:val="single" w:sz="4" w:space="0" w:color="F7A23F" w:themeColor="accent2"/>
        <w:bottom w:val="single" w:sz="4" w:space="0" w:color="F7A23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7A23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7A23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C2563"/>
    <w:pPr>
      <w:spacing w:after="0" w:line="240" w:lineRule="auto"/>
    </w:pPr>
    <w:rPr>
      <w:color w:val="535E62" w:themeColor="accent3" w:themeShade="BF"/>
    </w:rPr>
    <w:tblPr>
      <w:tblStyleRowBandSize w:val="1"/>
      <w:tblStyleColBandSize w:val="1"/>
      <w:tblBorders>
        <w:top w:val="single" w:sz="4" w:space="0" w:color="6F7E84" w:themeColor="accent3"/>
        <w:bottom w:val="single" w:sz="4" w:space="0" w:color="6F7E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F7E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F7E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C2563"/>
    <w:pPr>
      <w:spacing w:after="0" w:line="240" w:lineRule="auto"/>
    </w:pPr>
    <w:rPr>
      <w:color w:val="11698B" w:themeColor="accent4" w:themeShade="BF"/>
    </w:rPr>
    <w:tblPr>
      <w:tblStyleRowBandSize w:val="1"/>
      <w:tblStyleColBandSize w:val="1"/>
      <w:tblBorders>
        <w:top w:val="single" w:sz="4" w:space="0" w:color="178DBB" w:themeColor="accent4"/>
        <w:bottom w:val="single" w:sz="4" w:space="0" w:color="178DBB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178DBB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178DB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C2563"/>
    <w:pPr>
      <w:spacing w:after="0" w:line="240" w:lineRule="auto"/>
    </w:pPr>
    <w:rPr>
      <w:color w:val="C52A1F" w:themeColor="accent5" w:themeShade="BF"/>
    </w:rPr>
    <w:tblPr>
      <w:tblStyleRowBandSize w:val="1"/>
      <w:tblStyleColBandSize w:val="1"/>
      <w:tblBorders>
        <w:top w:val="single" w:sz="4" w:space="0" w:color="E3584E" w:themeColor="accent5"/>
        <w:bottom w:val="single" w:sz="4" w:space="0" w:color="E3584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3584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3584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C2563"/>
    <w:pPr>
      <w:spacing w:after="0" w:line="240" w:lineRule="auto"/>
    </w:pPr>
    <w:rPr>
      <w:color w:val="528633" w:themeColor="accent6" w:themeShade="BF"/>
    </w:rPr>
    <w:tblPr>
      <w:tblStyleRowBandSize w:val="1"/>
      <w:tblStyleColBandSize w:val="1"/>
      <w:tblBorders>
        <w:top w:val="single" w:sz="4" w:space="0" w:color="6FB344" w:themeColor="accent6"/>
        <w:bottom w:val="single" w:sz="4" w:space="0" w:color="6FB344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FB344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FB3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C2563"/>
    <w:pPr>
      <w:spacing w:after="0" w:line="240" w:lineRule="auto"/>
    </w:pPr>
    <w:rPr>
      <w:color w:val="11826C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7AE9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7AE9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7AE9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7AE9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7F7EE" w:themeFill="accent1" w:themeFillTint="33"/>
      </w:tcPr>
    </w:tblStylePr>
    <w:tblStylePr w:type="band1Horz">
      <w:tblPr/>
      <w:tcPr>
        <w:shd w:val="clear" w:color="auto" w:fill="C7F7EE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C2563"/>
    <w:pPr>
      <w:spacing w:after="0" w:line="240" w:lineRule="auto"/>
    </w:pPr>
    <w:rPr>
      <w:color w:val="DE7B09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A23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A23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A23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A23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CD8" w:themeFill="accent2" w:themeFillTint="33"/>
      </w:tcPr>
    </w:tblStylePr>
    <w:tblStylePr w:type="band1Horz">
      <w:tblPr/>
      <w:tcPr>
        <w:shd w:val="clear" w:color="auto" w:fill="FDEC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C2563"/>
    <w:pPr>
      <w:spacing w:after="0" w:line="240" w:lineRule="auto"/>
    </w:pPr>
    <w:rPr>
      <w:color w:val="535E6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F7E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F7E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F7E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F7E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1E5E6" w:themeFill="accent3" w:themeFillTint="33"/>
      </w:tcPr>
    </w:tblStylePr>
    <w:tblStylePr w:type="band1Horz">
      <w:tblPr/>
      <w:tcPr>
        <w:shd w:val="clear" w:color="auto" w:fill="E1E5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C2563"/>
    <w:pPr>
      <w:spacing w:after="0" w:line="240" w:lineRule="auto"/>
    </w:pPr>
    <w:rPr>
      <w:color w:val="11698B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78DBB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78DBB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78DBB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78DBB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9EBF8" w:themeFill="accent4" w:themeFillTint="33"/>
      </w:tcPr>
    </w:tblStylePr>
    <w:tblStylePr w:type="band1Horz">
      <w:tblPr/>
      <w:tcPr>
        <w:shd w:val="clear" w:color="auto" w:fill="C9EBF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C2563"/>
    <w:pPr>
      <w:spacing w:after="0" w:line="240" w:lineRule="auto"/>
    </w:pPr>
    <w:rPr>
      <w:color w:val="C52A1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584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584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584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584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9DDDB" w:themeFill="accent5" w:themeFillTint="33"/>
      </w:tcPr>
    </w:tblStylePr>
    <w:tblStylePr w:type="band1Horz">
      <w:tblPr/>
      <w:tcPr>
        <w:shd w:val="clear" w:color="auto" w:fill="F9DDD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C2563"/>
    <w:pPr>
      <w:spacing w:after="0" w:line="240" w:lineRule="auto"/>
    </w:pPr>
    <w:rPr>
      <w:color w:val="52863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FB344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FB344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FB344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FB344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1F0D8" w:themeFill="accent6" w:themeFillTint="33"/>
      </w:tcPr>
    </w:tblStylePr>
    <w:tblStylePr w:type="band1Horz">
      <w:tblPr/>
      <w:tcPr>
        <w:shd w:val="clear" w:color="auto" w:fill="E1F0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demacro">
    <w:name w:val="macro"/>
    <w:link w:val="TextedemacroCar"/>
    <w:uiPriority w:val="99"/>
    <w:semiHidden/>
    <w:unhideWhenUsed/>
    <w:rsid w:val="002C256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C2563"/>
    <w:rPr>
      <w:rFonts w:ascii="Consolas" w:hAnsi="Consolas"/>
      <w:szCs w:val="20"/>
    </w:rPr>
  </w:style>
  <w:style w:type="table" w:styleId="Grillemoyenne1">
    <w:name w:val="Medium Grid 1"/>
    <w:basedOn w:val="Tableau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2FE3C1" w:themeColor="accent1" w:themeTint="BF"/>
        <w:left w:val="single" w:sz="8" w:space="0" w:color="2FE3C1" w:themeColor="accent1" w:themeTint="BF"/>
        <w:bottom w:val="single" w:sz="8" w:space="0" w:color="2FE3C1" w:themeColor="accent1" w:themeTint="BF"/>
        <w:right w:val="single" w:sz="8" w:space="0" w:color="2FE3C1" w:themeColor="accent1" w:themeTint="BF"/>
        <w:insideH w:val="single" w:sz="8" w:space="0" w:color="2FE3C1" w:themeColor="accent1" w:themeTint="BF"/>
        <w:insideV w:val="single" w:sz="8" w:space="0" w:color="2FE3C1" w:themeColor="accent1" w:themeTint="BF"/>
      </w:tblBorders>
    </w:tblPr>
    <w:tcPr>
      <w:shd w:val="clear" w:color="auto" w:fill="BAF6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FE3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5ECD6" w:themeFill="accent1" w:themeFillTint="7F"/>
      </w:tcPr>
    </w:tblStylePr>
    <w:tblStylePr w:type="band1Horz">
      <w:tblPr/>
      <w:tcPr>
        <w:shd w:val="clear" w:color="auto" w:fill="75ECD6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9B96F" w:themeColor="accent2" w:themeTint="BF"/>
        <w:left w:val="single" w:sz="8" w:space="0" w:color="F9B96F" w:themeColor="accent2" w:themeTint="BF"/>
        <w:bottom w:val="single" w:sz="8" w:space="0" w:color="F9B96F" w:themeColor="accent2" w:themeTint="BF"/>
        <w:right w:val="single" w:sz="8" w:space="0" w:color="F9B96F" w:themeColor="accent2" w:themeTint="BF"/>
        <w:insideH w:val="single" w:sz="8" w:space="0" w:color="F9B96F" w:themeColor="accent2" w:themeTint="BF"/>
        <w:insideV w:val="single" w:sz="8" w:space="0" w:color="F9B96F" w:themeColor="accent2" w:themeTint="BF"/>
      </w:tblBorders>
    </w:tblPr>
    <w:tcPr>
      <w:shd w:val="clear" w:color="auto" w:fill="FDE7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96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09F" w:themeFill="accent2" w:themeFillTint="7F"/>
      </w:tcPr>
    </w:tblStylePr>
    <w:tblStylePr w:type="band1Horz">
      <w:tblPr/>
      <w:tcPr>
        <w:shd w:val="clear" w:color="auto" w:fill="FBD09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929EA3" w:themeColor="accent3" w:themeTint="BF"/>
        <w:left w:val="single" w:sz="8" w:space="0" w:color="929EA3" w:themeColor="accent3" w:themeTint="BF"/>
        <w:bottom w:val="single" w:sz="8" w:space="0" w:color="929EA3" w:themeColor="accent3" w:themeTint="BF"/>
        <w:right w:val="single" w:sz="8" w:space="0" w:color="929EA3" w:themeColor="accent3" w:themeTint="BF"/>
        <w:insideH w:val="single" w:sz="8" w:space="0" w:color="929EA3" w:themeColor="accent3" w:themeTint="BF"/>
        <w:insideV w:val="single" w:sz="8" w:space="0" w:color="929EA3" w:themeColor="accent3" w:themeTint="BF"/>
      </w:tblBorders>
    </w:tblPr>
    <w:tcPr>
      <w:shd w:val="clear" w:color="auto" w:fill="DBDFE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29EA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BEC2" w:themeFill="accent3" w:themeFillTint="7F"/>
      </w:tcPr>
    </w:tblStylePr>
    <w:tblStylePr w:type="band1Horz">
      <w:tblPr/>
      <w:tcPr>
        <w:shd w:val="clear" w:color="auto" w:fill="B6BEC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36B4E6" w:themeColor="accent4" w:themeTint="BF"/>
        <w:left w:val="single" w:sz="8" w:space="0" w:color="36B4E6" w:themeColor="accent4" w:themeTint="BF"/>
        <w:bottom w:val="single" w:sz="8" w:space="0" w:color="36B4E6" w:themeColor="accent4" w:themeTint="BF"/>
        <w:right w:val="single" w:sz="8" w:space="0" w:color="36B4E6" w:themeColor="accent4" w:themeTint="BF"/>
        <w:insideH w:val="single" w:sz="8" w:space="0" w:color="36B4E6" w:themeColor="accent4" w:themeTint="BF"/>
        <w:insideV w:val="single" w:sz="8" w:space="0" w:color="36B4E6" w:themeColor="accent4" w:themeTint="BF"/>
      </w:tblBorders>
    </w:tblPr>
    <w:tcPr>
      <w:shd w:val="clear" w:color="auto" w:fill="BCE6F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6B4E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9CDEE" w:themeFill="accent4" w:themeFillTint="7F"/>
      </w:tcPr>
    </w:tblStylePr>
    <w:tblStylePr w:type="band1Horz">
      <w:tblPr/>
      <w:tcPr>
        <w:shd w:val="clear" w:color="auto" w:fill="79CDEE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A817A" w:themeColor="accent5" w:themeTint="BF"/>
        <w:left w:val="single" w:sz="8" w:space="0" w:color="EA817A" w:themeColor="accent5" w:themeTint="BF"/>
        <w:bottom w:val="single" w:sz="8" w:space="0" w:color="EA817A" w:themeColor="accent5" w:themeTint="BF"/>
        <w:right w:val="single" w:sz="8" w:space="0" w:color="EA817A" w:themeColor="accent5" w:themeTint="BF"/>
        <w:insideH w:val="single" w:sz="8" w:space="0" w:color="EA817A" w:themeColor="accent5" w:themeTint="BF"/>
        <w:insideV w:val="single" w:sz="8" w:space="0" w:color="EA817A" w:themeColor="accent5" w:themeTint="BF"/>
      </w:tblBorders>
    </w:tblPr>
    <w:tcPr>
      <w:shd w:val="clear" w:color="auto" w:fill="F8D5D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817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ABA6" w:themeFill="accent5" w:themeFillTint="7F"/>
      </w:tcPr>
    </w:tblStylePr>
    <w:tblStylePr w:type="band1Horz">
      <w:tblPr/>
      <w:tcPr>
        <w:shd w:val="clear" w:color="auto" w:fill="F1ABA6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92C870" w:themeColor="accent6" w:themeTint="BF"/>
        <w:left w:val="single" w:sz="8" w:space="0" w:color="92C870" w:themeColor="accent6" w:themeTint="BF"/>
        <w:bottom w:val="single" w:sz="8" w:space="0" w:color="92C870" w:themeColor="accent6" w:themeTint="BF"/>
        <w:right w:val="single" w:sz="8" w:space="0" w:color="92C870" w:themeColor="accent6" w:themeTint="BF"/>
        <w:insideH w:val="single" w:sz="8" w:space="0" w:color="92C870" w:themeColor="accent6" w:themeTint="BF"/>
        <w:insideV w:val="single" w:sz="8" w:space="0" w:color="92C870" w:themeColor="accent6" w:themeTint="BF"/>
      </w:tblBorders>
    </w:tblPr>
    <w:tcPr>
      <w:shd w:val="clear" w:color="auto" w:fill="DBED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2C8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BA0" w:themeFill="accent6" w:themeFillTint="7F"/>
      </w:tcPr>
    </w:tblStylePr>
    <w:tblStylePr w:type="band1Horz">
      <w:tblPr/>
      <w:tcPr>
        <w:shd w:val="clear" w:color="auto" w:fill="B6DBA0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AE92" w:themeColor="accent1"/>
        <w:left w:val="single" w:sz="8" w:space="0" w:color="17AE92" w:themeColor="accent1"/>
        <w:bottom w:val="single" w:sz="8" w:space="0" w:color="17AE92" w:themeColor="accent1"/>
        <w:right w:val="single" w:sz="8" w:space="0" w:color="17AE92" w:themeColor="accent1"/>
        <w:insideH w:val="single" w:sz="8" w:space="0" w:color="17AE92" w:themeColor="accent1"/>
        <w:insideV w:val="single" w:sz="8" w:space="0" w:color="17AE92" w:themeColor="accent1"/>
      </w:tblBorders>
    </w:tblPr>
    <w:tcPr>
      <w:shd w:val="clear" w:color="auto" w:fill="BAF6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FB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F7EE" w:themeFill="accent1" w:themeFillTint="33"/>
      </w:tcPr>
    </w:tblStylePr>
    <w:tblStylePr w:type="band1Vert">
      <w:tblPr/>
      <w:tcPr>
        <w:shd w:val="clear" w:color="auto" w:fill="75ECD6" w:themeFill="accent1" w:themeFillTint="7F"/>
      </w:tcPr>
    </w:tblStylePr>
    <w:tblStylePr w:type="band1Horz">
      <w:tblPr/>
      <w:tcPr>
        <w:tcBorders>
          <w:insideH w:val="single" w:sz="6" w:space="0" w:color="17AE92" w:themeColor="accent1"/>
          <w:insideV w:val="single" w:sz="6" w:space="0" w:color="17AE92" w:themeColor="accent1"/>
        </w:tcBorders>
        <w:shd w:val="clear" w:color="auto" w:fill="75EC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A23F" w:themeColor="accent2"/>
        <w:left w:val="single" w:sz="8" w:space="0" w:color="F7A23F" w:themeColor="accent2"/>
        <w:bottom w:val="single" w:sz="8" w:space="0" w:color="F7A23F" w:themeColor="accent2"/>
        <w:right w:val="single" w:sz="8" w:space="0" w:color="F7A23F" w:themeColor="accent2"/>
        <w:insideH w:val="single" w:sz="8" w:space="0" w:color="F7A23F" w:themeColor="accent2"/>
        <w:insideV w:val="single" w:sz="8" w:space="0" w:color="F7A23F" w:themeColor="accent2"/>
      </w:tblBorders>
    </w:tblPr>
    <w:tcPr>
      <w:shd w:val="clear" w:color="auto" w:fill="FDE7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5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CD8" w:themeFill="accent2" w:themeFillTint="33"/>
      </w:tcPr>
    </w:tblStylePr>
    <w:tblStylePr w:type="band1Vert">
      <w:tblPr/>
      <w:tcPr>
        <w:shd w:val="clear" w:color="auto" w:fill="FBD09F" w:themeFill="accent2" w:themeFillTint="7F"/>
      </w:tcPr>
    </w:tblStylePr>
    <w:tblStylePr w:type="band1Horz">
      <w:tblPr/>
      <w:tcPr>
        <w:tcBorders>
          <w:insideH w:val="single" w:sz="6" w:space="0" w:color="F7A23F" w:themeColor="accent2"/>
          <w:insideV w:val="single" w:sz="6" w:space="0" w:color="F7A23F" w:themeColor="accent2"/>
        </w:tcBorders>
        <w:shd w:val="clear" w:color="auto" w:fill="FBD09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7E84" w:themeColor="accent3"/>
        <w:left w:val="single" w:sz="8" w:space="0" w:color="6F7E84" w:themeColor="accent3"/>
        <w:bottom w:val="single" w:sz="8" w:space="0" w:color="6F7E84" w:themeColor="accent3"/>
        <w:right w:val="single" w:sz="8" w:space="0" w:color="6F7E84" w:themeColor="accent3"/>
        <w:insideH w:val="single" w:sz="8" w:space="0" w:color="6F7E84" w:themeColor="accent3"/>
        <w:insideV w:val="single" w:sz="8" w:space="0" w:color="6F7E84" w:themeColor="accent3"/>
      </w:tblBorders>
    </w:tblPr>
    <w:tcPr>
      <w:shd w:val="clear" w:color="auto" w:fill="DBDFE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0F2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5E6" w:themeFill="accent3" w:themeFillTint="33"/>
      </w:tcPr>
    </w:tblStylePr>
    <w:tblStylePr w:type="band1Vert">
      <w:tblPr/>
      <w:tcPr>
        <w:shd w:val="clear" w:color="auto" w:fill="B6BEC2" w:themeFill="accent3" w:themeFillTint="7F"/>
      </w:tcPr>
    </w:tblStylePr>
    <w:tblStylePr w:type="band1Horz">
      <w:tblPr/>
      <w:tcPr>
        <w:tcBorders>
          <w:insideH w:val="single" w:sz="6" w:space="0" w:color="6F7E84" w:themeColor="accent3"/>
          <w:insideV w:val="single" w:sz="6" w:space="0" w:color="6F7E84" w:themeColor="accent3"/>
        </w:tcBorders>
        <w:shd w:val="clear" w:color="auto" w:fill="B6BEC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8DBB" w:themeColor="accent4"/>
        <w:left w:val="single" w:sz="8" w:space="0" w:color="178DBB" w:themeColor="accent4"/>
        <w:bottom w:val="single" w:sz="8" w:space="0" w:color="178DBB" w:themeColor="accent4"/>
        <w:right w:val="single" w:sz="8" w:space="0" w:color="178DBB" w:themeColor="accent4"/>
        <w:insideH w:val="single" w:sz="8" w:space="0" w:color="178DBB" w:themeColor="accent4"/>
        <w:insideV w:val="single" w:sz="8" w:space="0" w:color="178DBB" w:themeColor="accent4"/>
      </w:tblBorders>
    </w:tblPr>
    <w:tcPr>
      <w:shd w:val="clear" w:color="auto" w:fill="BCE6F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5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BF8" w:themeFill="accent4" w:themeFillTint="33"/>
      </w:tcPr>
    </w:tblStylePr>
    <w:tblStylePr w:type="band1Vert">
      <w:tblPr/>
      <w:tcPr>
        <w:shd w:val="clear" w:color="auto" w:fill="79CDEE" w:themeFill="accent4" w:themeFillTint="7F"/>
      </w:tcPr>
    </w:tblStylePr>
    <w:tblStylePr w:type="band1Horz">
      <w:tblPr/>
      <w:tcPr>
        <w:tcBorders>
          <w:insideH w:val="single" w:sz="6" w:space="0" w:color="178DBB" w:themeColor="accent4"/>
          <w:insideV w:val="single" w:sz="6" w:space="0" w:color="178DBB" w:themeColor="accent4"/>
        </w:tcBorders>
        <w:shd w:val="clear" w:color="auto" w:fill="79CDE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3584E" w:themeColor="accent5"/>
        <w:left w:val="single" w:sz="8" w:space="0" w:color="E3584E" w:themeColor="accent5"/>
        <w:bottom w:val="single" w:sz="8" w:space="0" w:color="E3584E" w:themeColor="accent5"/>
        <w:right w:val="single" w:sz="8" w:space="0" w:color="E3584E" w:themeColor="accent5"/>
        <w:insideH w:val="single" w:sz="8" w:space="0" w:color="E3584E" w:themeColor="accent5"/>
        <w:insideV w:val="single" w:sz="8" w:space="0" w:color="E3584E" w:themeColor="accent5"/>
      </w:tblBorders>
    </w:tblPr>
    <w:tcPr>
      <w:shd w:val="clear" w:color="auto" w:fill="F8D5D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DDB" w:themeFill="accent5" w:themeFillTint="33"/>
      </w:tcPr>
    </w:tblStylePr>
    <w:tblStylePr w:type="band1Vert">
      <w:tblPr/>
      <w:tcPr>
        <w:shd w:val="clear" w:color="auto" w:fill="F1ABA6" w:themeFill="accent5" w:themeFillTint="7F"/>
      </w:tcPr>
    </w:tblStylePr>
    <w:tblStylePr w:type="band1Horz">
      <w:tblPr/>
      <w:tcPr>
        <w:tcBorders>
          <w:insideH w:val="single" w:sz="6" w:space="0" w:color="E3584E" w:themeColor="accent5"/>
          <w:insideV w:val="single" w:sz="6" w:space="0" w:color="E3584E" w:themeColor="accent5"/>
        </w:tcBorders>
        <w:shd w:val="clear" w:color="auto" w:fill="F1ABA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B344" w:themeColor="accent6"/>
        <w:left w:val="single" w:sz="8" w:space="0" w:color="6FB344" w:themeColor="accent6"/>
        <w:bottom w:val="single" w:sz="8" w:space="0" w:color="6FB344" w:themeColor="accent6"/>
        <w:right w:val="single" w:sz="8" w:space="0" w:color="6FB344" w:themeColor="accent6"/>
        <w:insideH w:val="single" w:sz="8" w:space="0" w:color="6FB344" w:themeColor="accent6"/>
        <w:insideV w:val="single" w:sz="8" w:space="0" w:color="6FB344" w:themeColor="accent6"/>
      </w:tblBorders>
    </w:tblPr>
    <w:tcPr>
      <w:shd w:val="clear" w:color="auto" w:fill="DBED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8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F0D8" w:themeFill="accent6" w:themeFillTint="33"/>
      </w:tcPr>
    </w:tblStylePr>
    <w:tblStylePr w:type="band1Vert">
      <w:tblPr/>
      <w:tcPr>
        <w:shd w:val="clear" w:color="auto" w:fill="B6DBA0" w:themeFill="accent6" w:themeFillTint="7F"/>
      </w:tcPr>
    </w:tblStylePr>
    <w:tblStylePr w:type="band1Horz">
      <w:tblPr/>
      <w:tcPr>
        <w:tcBorders>
          <w:insideH w:val="single" w:sz="6" w:space="0" w:color="6FB344" w:themeColor="accent6"/>
          <w:insideV w:val="single" w:sz="6" w:space="0" w:color="6FB344" w:themeColor="accent6"/>
        </w:tcBorders>
        <w:shd w:val="clear" w:color="auto" w:fill="B6DB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F6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AE9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AE9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7AE9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7AE9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5EC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5ECD6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7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A23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A23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A23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A23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09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09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DFE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7E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7E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F7E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F7E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BEC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BEC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6F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8DBB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8DBB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78DBB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78DBB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9CDE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9CDEE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5D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584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584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584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584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ABA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ABA6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D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B34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B34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FB34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FB344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DB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DBA0" w:themeFill="accent6" w:themeFillTint="7F"/>
      </w:tcPr>
    </w:tblStylePr>
  </w:style>
  <w:style w:type="table" w:styleId="Listemoyenne1">
    <w:name w:val="Medium List 1"/>
    <w:basedOn w:val="Tableau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7AE92" w:themeColor="accent1"/>
        <w:bottom w:val="single" w:sz="8" w:space="0" w:color="17AE9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7AE92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17AE92" w:themeColor="accent1"/>
          <w:bottom w:val="single" w:sz="8" w:space="0" w:color="17AE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7AE92" w:themeColor="accent1"/>
          <w:bottom w:val="single" w:sz="8" w:space="0" w:color="17AE92" w:themeColor="accent1"/>
        </w:tcBorders>
      </w:tcPr>
    </w:tblStylePr>
    <w:tblStylePr w:type="band1Vert">
      <w:tblPr/>
      <w:tcPr>
        <w:shd w:val="clear" w:color="auto" w:fill="BAF6EA" w:themeFill="accent1" w:themeFillTint="3F"/>
      </w:tcPr>
    </w:tblStylePr>
    <w:tblStylePr w:type="band1Horz">
      <w:tblPr/>
      <w:tcPr>
        <w:shd w:val="clear" w:color="auto" w:fill="BAF6EA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A23F" w:themeColor="accent2"/>
        <w:bottom w:val="single" w:sz="8" w:space="0" w:color="F7A23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A23F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F7A23F" w:themeColor="accent2"/>
          <w:bottom w:val="single" w:sz="8" w:space="0" w:color="F7A23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A23F" w:themeColor="accent2"/>
          <w:bottom w:val="single" w:sz="8" w:space="0" w:color="F7A23F" w:themeColor="accent2"/>
        </w:tcBorders>
      </w:tcPr>
    </w:tblStylePr>
    <w:tblStylePr w:type="band1Vert">
      <w:tblPr/>
      <w:tcPr>
        <w:shd w:val="clear" w:color="auto" w:fill="FDE7CF" w:themeFill="accent2" w:themeFillTint="3F"/>
      </w:tcPr>
    </w:tblStylePr>
    <w:tblStylePr w:type="band1Horz">
      <w:tblPr/>
      <w:tcPr>
        <w:shd w:val="clear" w:color="auto" w:fill="FDE7C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F7E84" w:themeColor="accent3"/>
        <w:bottom w:val="single" w:sz="8" w:space="0" w:color="6F7E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F7E84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F7E84" w:themeColor="accent3"/>
          <w:bottom w:val="single" w:sz="8" w:space="0" w:color="6F7E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F7E84" w:themeColor="accent3"/>
          <w:bottom w:val="single" w:sz="8" w:space="0" w:color="6F7E84" w:themeColor="accent3"/>
        </w:tcBorders>
      </w:tcPr>
    </w:tblStylePr>
    <w:tblStylePr w:type="band1Vert">
      <w:tblPr/>
      <w:tcPr>
        <w:shd w:val="clear" w:color="auto" w:fill="DBDFE1" w:themeFill="accent3" w:themeFillTint="3F"/>
      </w:tcPr>
    </w:tblStylePr>
    <w:tblStylePr w:type="band1Horz">
      <w:tblPr/>
      <w:tcPr>
        <w:shd w:val="clear" w:color="auto" w:fill="DBDFE1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78DBB" w:themeColor="accent4"/>
        <w:bottom w:val="single" w:sz="8" w:space="0" w:color="178DBB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78DBB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178DBB" w:themeColor="accent4"/>
          <w:bottom w:val="single" w:sz="8" w:space="0" w:color="178DB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78DBB" w:themeColor="accent4"/>
          <w:bottom w:val="single" w:sz="8" w:space="0" w:color="178DBB" w:themeColor="accent4"/>
        </w:tcBorders>
      </w:tcPr>
    </w:tblStylePr>
    <w:tblStylePr w:type="band1Vert">
      <w:tblPr/>
      <w:tcPr>
        <w:shd w:val="clear" w:color="auto" w:fill="BCE6F7" w:themeFill="accent4" w:themeFillTint="3F"/>
      </w:tcPr>
    </w:tblStylePr>
    <w:tblStylePr w:type="band1Horz">
      <w:tblPr/>
      <w:tcPr>
        <w:shd w:val="clear" w:color="auto" w:fill="BCE6F7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584E" w:themeColor="accent5"/>
        <w:bottom w:val="single" w:sz="8" w:space="0" w:color="E3584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584E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E3584E" w:themeColor="accent5"/>
          <w:bottom w:val="single" w:sz="8" w:space="0" w:color="E3584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584E" w:themeColor="accent5"/>
          <w:bottom w:val="single" w:sz="8" w:space="0" w:color="E3584E" w:themeColor="accent5"/>
        </w:tcBorders>
      </w:tcPr>
    </w:tblStylePr>
    <w:tblStylePr w:type="band1Vert">
      <w:tblPr/>
      <w:tcPr>
        <w:shd w:val="clear" w:color="auto" w:fill="F8D5D3" w:themeFill="accent5" w:themeFillTint="3F"/>
      </w:tcPr>
    </w:tblStylePr>
    <w:tblStylePr w:type="band1Horz">
      <w:tblPr/>
      <w:tcPr>
        <w:shd w:val="clear" w:color="auto" w:fill="F8D5D3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FB344" w:themeColor="accent6"/>
        <w:bottom w:val="single" w:sz="8" w:space="0" w:color="6FB344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FB344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FB344" w:themeColor="accent6"/>
          <w:bottom w:val="single" w:sz="8" w:space="0" w:color="6FB3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FB344" w:themeColor="accent6"/>
          <w:bottom w:val="single" w:sz="8" w:space="0" w:color="6FB344" w:themeColor="accent6"/>
        </w:tcBorders>
      </w:tcPr>
    </w:tblStylePr>
    <w:tblStylePr w:type="band1Vert">
      <w:tblPr/>
      <w:tcPr>
        <w:shd w:val="clear" w:color="auto" w:fill="DBEDCF" w:themeFill="accent6" w:themeFillTint="3F"/>
      </w:tcPr>
    </w:tblStylePr>
    <w:tblStylePr w:type="band1Horz">
      <w:tblPr/>
      <w:tcPr>
        <w:shd w:val="clear" w:color="auto" w:fill="DBEDCF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AE92" w:themeColor="accent1"/>
        <w:left w:val="single" w:sz="8" w:space="0" w:color="17AE92" w:themeColor="accent1"/>
        <w:bottom w:val="single" w:sz="8" w:space="0" w:color="17AE92" w:themeColor="accent1"/>
        <w:right w:val="single" w:sz="8" w:space="0" w:color="17AE9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7AE9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7AE9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7AE9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F6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F6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A23F" w:themeColor="accent2"/>
        <w:left w:val="single" w:sz="8" w:space="0" w:color="F7A23F" w:themeColor="accent2"/>
        <w:bottom w:val="single" w:sz="8" w:space="0" w:color="F7A23F" w:themeColor="accent2"/>
        <w:right w:val="single" w:sz="8" w:space="0" w:color="F7A23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A23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A23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A23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7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7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7E84" w:themeColor="accent3"/>
        <w:left w:val="single" w:sz="8" w:space="0" w:color="6F7E84" w:themeColor="accent3"/>
        <w:bottom w:val="single" w:sz="8" w:space="0" w:color="6F7E84" w:themeColor="accent3"/>
        <w:right w:val="single" w:sz="8" w:space="0" w:color="6F7E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F7E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F7E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F7E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FE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DFE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8DBB" w:themeColor="accent4"/>
        <w:left w:val="single" w:sz="8" w:space="0" w:color="178DBB" w:themeColor="accent4"/>
        <w:bottom w:val="single" w:sz="8" w:space="0" w:color="178DBB" w:themeColor="accent4"/>
        <w:right w:val="single" w:sz="8" w:space="0" w:color="178DBB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78DB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78DBB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78DBB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6F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6F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3584E" w:themeColor="accent5"/>
        <w:left w:val="single" w:sz="8" w:space="0" w:color="E3584E" w:themeColor="accent5"/>
        <w:bottom w:val="single" w:sz="8" w:space="0" w:color="E3584E" w:themeColor="accent5"/>
        <w:right w:val="single" w:sz="8" w:space="0" w:color="E3584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584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584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584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5D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5D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B344" w:themeColor="accent6"/>
        <w:left w:val="single" w:sz="8" w:space="0" w:color="6FB344" w:themeColor="accent6"/>
        <w:bottom w:val="single" w:sz="8" w:space="0" w:color="6FB344" w:themeColor="accent6"/>
        <w:right w:val="single" w:sz="8" w:space="0" w:color="6FB344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FB34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FB344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FB344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D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D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2FE3C1" w:themeColor="accent1" w:themeTint="BF"/>
        <w:left w:val="single" w:sz="8" w:space="0" w:color="2FE3C1" w:themeColor="accent1" w:themeTint="BF"/>
        <w:bottom w:val="single" w:sz="8" w:space="0" w:color="2FE3C1" w:themeColor="accent1" w:themeTint="BF"/>
        <w:right w:val="single" w:sz="8" w:space="0" w:color="2FE3C1" w:themeColor="accent1" w:themeTint="BF"/>
        <w:insideH w:val="single" w:sz="8" w:space="0" w:color="2FE3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FE3C1" w:themeColor="accent1" w:themeTint="BF"/>
          <w:left w:val="single" w:sz="8" w:space="0" w:color="2FE3C1" w:themeColor="accent1" w:themeTint="BF"/>
          <w:bottom w:val="single" w:sz="8" w:space="0" w:color="2FE3C1" w:themeColor="accent1" w:themeTint="BF"/>
          <w:right w:val="single" w:sz="8" w:space="0" w:color="2FE3C1" w:themeColor="accent1" w:themeTint="BF"/>
          <w:insideH w:val="nil"/>
          <w:insideV w:val="nil"/>
        </w:tcBorders>
        <w:shd w:val="clear" w:color="auto" w:fill="17AE9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E3C1" w:themeColor="accent1" w:themeTint="BF"/>
          <w:left w:val="single" w:sz="8" w:space="0" w:color="2FE3C1" w:themeColor="accent1" w:themeTint="BF"/>
          <w:bottom w:val="single" w:sz="8" w:space="0" w:color="2FE3C1" w:themeColor="accent1" w:themeTint="BF"/>
          <w:right w:val="single" w:sz="8" w:space="0" w:color="2FE3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6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F6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9B96F" w:themeColor="accent2" w:themeTint="BF"/>
        <w:left w:val="single" w:sz="8" w:space="0" w:color="F9B96F" w:themeColor="accent2" w:themeTint="BF"/>
        <w:bottom w:val="single" w:sz="8" w:space="0" w:color="F9B96F" w:themeColor="accent2" w:themeTint="BF"/>
        <w:right w:val="single" w:sz="8" w:space="0" w:color="F9B96F" w:themeColor="accent2" w:themeTint="BF"/>
        <w:insideH w:val="single" w:sz="8" w:space="0" w:color="F9B96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96F" w:themeColor="accent2" w:themeTint="BF"/>
          <w:left w:val="single" w:sz="8" w:space="0" w:color="F9B96F" w:themeColor="accent2" w:themeTint="BF"/>
          <w:bottom w:val="single" w:sz="8" w:space="0" w:color="F9B96F" w:themeColor="accent2" w:themeTint="BF"/>
          <w:right w:val="single" w:sz="8" w:space="0" w:color="F9B96F" w:themeColor="accent2" w:themeTint="BF"/>
          <w:insideH w:val="nil"/>
          <w:insideV w:val="nil"/>
        </w:tcBorders>
        <w:shd w:val="clear" w:color="auto" w:fill="F7A23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96F" w:themeColor="accent2" w:themeTint="BF"/>
          <w:left w:val="single" w:sz="8" w:space="0" w:color="F9B96F" w:themeColor="accent2" w:themeTint="BF"/>
          <w:bottom w:val="single" w:sz="8" w:space="0" w:color="F9B96F" w:themeColor="accent2" w:themeTint="BF"/>
          <w:right w:val="single" w:sz="8" w:space="0" w:color="F9B96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7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7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929EA3" w:themeColor="accent3" w:themeTint="BF"/>
        <w:left w:val="single" w:sz="8" w:space="0" w:color="929EA3" w:themeColor="accent3" w:themeTint="BF"/>
        <w:bottom w:val="single" w:sz="8" w:space="0" w:color="929EA3" w:themeColor="accent3" w:themeTint="BF"/>
        <w:right w:val="single" w:sz="8" w:space="0" w:color="929EA3" w:themeColor="accent3" w:themeTint="BF"/>
        <w:insideH w:val="single" w:sz="8" w:space="0" w:color="929EA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29EA3" w:themeColor="accent3" w:themeTint="BF"/>
          <w:left w:val="single" w:sz="8" w:space="0" w:color="929EA3" w:themeColor="accent3" w:themeTint="BF"/>
          <w:bottom w:val="single" w:sz="8" w:space="0" w:color="929EA3" w:themeColor="accent3" w:themeTint="BF"/>
          <w:right w:val="single" w:sz="8" w:space="0" w:color="929EA3" w:themeColor="accent3" w:themeTint="BF"/>
          <w:insideH w:val="nil"/>
          <w:insideV w:val="nil"/>
        </w:tcBorders>
        <w:shd w:val="clear" w:color="auto" w:fill="6F7E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9EA3" w:themeColor="accent3" w:themeTint="BF"/>
          <w:left w:val="single" w:sz="8" w:space="0" w:color="929EA3" w:themeColor="accent3" w:themeTint="BF"/>
          <w:bottom w:val="single" w:sz="8" w:space="0" w:color="929EA3" w:themeColor="accent3" w:themeTint="BF"/>
          <w:right w:val="single" w:sz="8" w:space="0" w:color="929EA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FE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DFE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36B4E6" w:themeColor="accent4" w:themeTint="BF"/>
        <w:left w:val="single" w:sz="8" w:space="0" w:color="36B4E6" w:themeColor="accent4" w:themeTint="BF"/>
        <w:bottom w:val="single" w:sz="8" w:space="0" w:color="36B4E6" w:themeColor="accent4" w:themeTint="BF"/>
        <w:right w:val="single" w:sz="8" w:space="0" w:color="36B4E6" w:themeColor="accent4" w:themeTint="BF"/>
        <w:insideH w:val="single" w:sz="8" w:space="0" w:color="36B4E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6B4E6" w:themeColor="accent4" w:themeTint="BF"/>
          <w:left w:val="single" w:sz="8" w:space="0" w:color="36B4E6" w:themeColor="accent4" w:themeTint="BF"/>
          <w:bottom w:val="single" w:sz="8" w:space="0" w:color="36B4E6" w:themeColor="accent4" w:themeTint="BF"/>
          <w:right w:val="single" w:sz="8" w:space="0" w:color="36B4E6" w:themeColor="accent4" w:themeTint="BF"/>
          <w:insideH w:val="nil"/>
          <w:insideV w:val="nil"/>
        </w:tcBorders>
        <w:shd w:val="clear" w:color="auto" w:fill="178DB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6B4E6" w:themeColor="accent4" w:themeTint="BF"/>
          <w:left w:val="single" w:sz="8" w:space="0" w:color="36B4E6" w:themeColor="accent4" w:themeTint="BF"/>
          <w:bottom w:val="single" w:sz="8" w:space="0" w:color="36B4E6" w:themeColor="accent4" w:themeTint="BF"/>
          <w:right w:val="single" w:sz="8" w:space="0" w:color="36B4E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6F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6F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A817A" w:themeColor="accent5" w:themeTint="BF"/>
        <w:left w:val="single" w:sz="8" w:space="0" w:color="EA817A" w:themeColor="accent5" w:themeTint="BF"/>
        <w:bottom w:val="single" w:sz="8" w:space="0" w:color="EA817A" w:themeColor="accent5" w:themeTint="BF"/>
        <w:right w:val="single" w:sz="8" w:space="0" w:color="EA817A" w:themeColor="accent5" w:themeTint="BF"/>
        <w:insideH w:val="single" w:sz="8" w:space="0" w:color="EA817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817A" w:themeColor="accent5" w:themeTint="BF"/>
          <w:left w:val="single" w:sz="8" w:space="0" w:color="EA817A" w:themeColor="accent5" w:themeTint="BF"/>
          <w:bottom w:val="single" w:sz="8" w:space="0" w:color="EA817A" w:themeColor="accent5" w:themeTint="BF"/>
          <w:right w:val="single" w:sz="8" w:space="0" w:color="EA817A" w:themeColor="accent5" w:themeTint="BF"/>
          <w:insideH w:val="nil"/>
          <w:insideV w:val="nil"/>
        </w:tcBorders>
        <w:shd w:val="clear" w:color="auto" w:fill="E3584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817A" w:themeColor="accent5" w:themeTint="BF"/>
          <w:left w:val="single" w:sz="8" w:space="0" w:color="EA817A" w:themeColor="accent5" w:themeTint="BF"/>
          <w:bottom w:val="single" w:sz="8" w:space="0" w:color="EA817A" w:themeColor="accent5" w:themeTint="BF"/>
          <w:right w:val="single" w:sz="8" w:space="0" w:color="EA817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D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5D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92C870" w:themeColor="accent6" w:themeTint="BF"/>
        <w:left w:val="single" w:sz="8" w:space="0" w:color="92C870" w:themeColor="accent6" w:themeTint="BF"/>
        <w:bottom w:val="single" w:sz="8" w:space="0" w:color="92C870" w:themeColor="accent6" w:themeTint="BF"/>
        <w:right w:val="single" w:sz="8" w:space="0" w:color="92C870" w:themeColor="accent6" w:themeTint="BF"/>
        <w:insideH w:val="single" w:sz="8" w:space="0" w:color="92C8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2C870" w:themeColor="accent6" w:themeTint="BF"/>
          <w:left w:val="single" w:sz="8" w:space="0" w:color="92C870" w:themeColor="accent6" w:themeTint="BF"/>
          <w:bottom w:val="single" w:sz="8" w:space="0" w:color="92C870" w:themeColor="accent6" w:themeTint="BF"/>
          <w:right w:val="single" w:sz="8" w:space="0" w:color="92C870" w:themeColor="accent6" w:themeTint="BF"/>
          <w:insideH w:val="nil"/>
          <w:insideV w:val="nil"/>
        </w:tcBorders>
        <w:shd w:val="clear" w:color="auto" w:fill="6FB34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C870" w:themeColor="accent6" w:themeTint="BF"/>
          <w:left w:val="single" w:sz="8" w:space="0" w:color="92C870" w:themeColor="accent6" w:themeTint="BF"/>
          <w:bottom w:val="single" w:sz="8" w:space="0" w:color="92C870" w:themeColor="accent6" w:themeTint="BF"/>
          <w:right w:val="single" w:sz="8" w:space="0" w:color="92C8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D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7AE9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AE9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7AE9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A23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A23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A23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7E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7E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F7E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78DB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8DB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78DB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584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584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584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B34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B34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FB34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CD5E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262626" w:themeColor="text1" w:themeTint="D9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CD5E29"/>
    <w:rPr>
      <w:rFonts w:asciiTheme="majorHAnsi" w:eastAsiaTheme="majorEastAsia" w:hAnsiTheme="majorHAnsi" w:cstheme="majorBidi"/>
      <w:color w:val="262626" w:themeColor="text1" w:themeTint="D9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2C2563"/>
    <w:rPr>
      <w:rFonts w:ascii="Times New Roman" w:hAnsi="Times New Roman" w:cs="Times New Roman"/>
      <w:sz w:val="24"/>
      <w:szCs w:val="24"/>
    </w:rPr>
  </w:style>
  <w:style w:type="paragraph" w:styleId="Retraitnormal">
    <w:name w:val="Normal Indent"/>
    <w:basedOn w:val="Normal"/>
    <w:uiPriority w:val="99"/>
    <w:semiHidden/>
    <w:unhideWhenUsed/>
    <w:rsid w:val="002C2563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C2563"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2C2563"/>
  </w:style>
  <w:style w:type="character" w:styleId="Numrodepage">
    <w:name w:val="page number"/>
    <w:basedOn w:val="Policepardfaut"/>
    <w:uiPriority w:val="99"/>
    <w:semiHidden/>
    <w:unhideWhenUsed/>
    <w:rsid w:val="002C2563"/>
  </w:style>
  <w:style w:type="table" w:styleId="Tableausimple1">
    <w:name w:val="Plain Table 1"/>
    <w:basedOn w:val="TableauNormal"/>
    <w:uiPriority w:val="4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1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2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3"/>
    <w:rsid w:val="003D0FBD"/>
    <w:tblPr>
      <w:tblStyleRowBandSize w:val="1"/>
      <w:tblStyleColBandSize w:val="1"/>
      <w:tblCellMar>
        <w:top w:w="1008" w:type="dxa"/>
        <w:left w:w="36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 w:val="0"/>
        <w:bCs/>
        <w:i w:val="0"/>
      </w:rPr>
    </w:tblStylePr>
    <w:tblStylePr w:type="firstCol">
      <w:rPr>
        <w:b w:val="0"/>
        <w:bCs/>
        <w:i w:val="0"/>
      </w:rPr>
    </w:tblStylePr>
    <w:tblStylePr w:type="lastCol">
      <w:rPr>
        <w:b w:val="0"/>
        <w:bCs/>
        <w:i w:val="0"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4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brut">
    <w:name w:val="Plain Text"/>
    <w:basedOn w:val="Normal"/>
    <w:link w:val="TextebrutCar"/>
    <w:uiPriority w:val="99"/>
    <w:semiHidden/>
    <w:unhideWhenUsed/>
    <w:rsid w:val="002C2563"/>
    <w:pPr>
      <w:spacing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C2563"/>
    <w:rPr>
      <w:rFonts w:ascii="Consolas" w:hAnsi="Consolas"/>
      <w:szCs w:val="21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2C256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C2563"/>
    <w:rPr>
      <w:i/>
      <w:iCs/>
      <w:color w:val="404040" w:themeColor="text1" w:themeTint="BF"/>
    </w:rPr>
  </w:style>
  <w:style w:type="character" w:styleId="lev">
    <w:name w:val="Strong"/>
    <w:basedOn w:val="Policepardfaut"/>
    <w:uiPriority w:val="22"/>
    <w:semiHidden/>
    <w:unhideWhenUsed/>
    <w:qFormat/>
    <w:rsid w:val="002C2563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semiHidden/>
    <w:unhideWhenUsed/>
    <w:qFormat/>
    <w:rsid w:val="002C256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C2563"/>
    <w:rPr>
      <w:rFonts w:eastAsiaTheme="minorEastAsia"/>
      <w:color w:val="5A5A5A" w:themeColor="text1" w:themeTint="A5"/>
      <w:spacing w:val="15"/>
    </w:rPr>
  </w:style>
  <w:style w:type="character" w:styleId="Accentuationlgre">
    <w:name w:val="Subtle Emphasis"/>
    <w:basedOn w:val="Policepardfaut"/>
    <w:uiPriority w:val="19"/>
    <w:semiHidden/>
    <w:unhideWhenUsed/>
    <w:qFormat/>
    <w:rsid w:val="002C2563"/>
    <w:rPr>
      <w:i/>
      <w:iCs/>
      <w:color w:val="404040" w:themeColor="text1" w:themeTint="BF"/>
    </w:rPr>
  </w:style>
  <w:style w:type="character" w:styleId="Rfrencelgre">
    <w:name w:val="Subtle Reference"/>
    <w:basedOn w:val="Policepardfaut"/>
    <w:uiPriority w:val="31"/>
    <w:semiHidden/>
    <w:unhideWhenUsed/>
    <w:qFormat/>
    <w:rsid w:val="002C2563"/>
    <w:rPr>
      <w:smallCaps/>
      <w:color w:val="5A5A5A" w:themeColor="text1" w:themeTint="A5"/>
    </w:rPr>
  </w:style>
  <w:style w:type="table" w:styleId="Effetsdetableau3D1">
    <w:name w:val="Table 3D effects 1"/>
    <w:basedOn w:val="TableauNormal"/>
    <w:uiPriority w:val="99"/>
    <w:semiHidden/>
    <w:unhideWhenUsed/>
    <w:rsid w:val="002C256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C256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C256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C256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uiPriority w:val="99"/>
    <w:semiHidden/>
    <w:unhideWhenUsed/>
    <w:rsid w:val="002C256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C256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C256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uiPriority w:val="99"/>
    <w:semiHidden/>
    <w:unhideWhenUsed/>
    <w:rsid w:val="002C256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C256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C256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C256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C256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uiPriority w:val="99"/>
    <w:semiHidden/>
    <w:unhideWhenUsed/>
    <w:rsid w:val="002C256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uiPriority w:val="99"/>
    <w:semiHidden/>
    <w:unhideWhenUsed/>
    <w:rsid w:val="002C256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uiPriority w:val="59"/>
    <w:rsid w:val="002C2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C256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C256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C256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C256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5"/>
    <w:rsid w:val="002C25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liste1">
    <w:name w:val="Table List 1"/>
    <w:basedOn w:val="TableauNormal"/>
    <w:uiPriority w:val="99"/>
    <w:semiHidden/>
    <w:unhideWhenUsed/>
    <w:rsid w:val="002C256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0">
    <w:name w:val="Table List 2"/>
    <w:basedOn w:val="TableauNormal"/>
    <w:uiPriority w:val="99"/>
    <w:semiHidden/>
    <w:unhideWhenUsed/>
    <w:rsid w:val="002C256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0">
    <w:name w:val="Table List 3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0">
    <w:name w:val="Table List 4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C256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C256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C256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C2563"/>
    <w:pPr>
      <w:spacing w:after="0"/>
      <w:ind w:left="220" w:hanging="220"/>
    </w:pPr>
  </w:style>
  <w:style w:type="paragraph" w:styleId="Tabledesillustrations">
    <w:name w:val="table of figures"/>
    <w:basedOn w:val="Normal"/>
    <w:next w:val="Normal"/>
    <w:uiPriority w:val="99"/>
    <w:semiHidden/>
    <w:unhideWhenUsed/>
    <w:rsid w:val="002C2563"/>
    <w:pPr>
      <w:spacing w:after="0"/>
    </w:pPr>
  </w:style>
  <w:style w:type="table" w:styleId="Tableauprofessionnel">
    <w:name w:val="Table Professional"/>
    <w:basedOn w:val="Tableau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0">
    <w:name w:val="Table Simple 1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C256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C256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C256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C25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uiPriority w:val="99"/>
    <w:semiHidden/>
    <w:unhideWhenUsed/>
    <w:rsid w:val="002C256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C256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C256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re">
    <w:name w:val="Title"/>
    <w:basedOn w:val="Normal"/>
    <w:next w:val="Normal"/>
    <w:link w:val="TitreCar"/>
    <w:unhideWhenUsed/>
    <w:qFormat/>
    <w:rsid w:val="00B9569D"/>
    <w:pPr>
      <w:spacing w:after="0" w:line="216" w:lineRule="auto"/>
    </w:pPr>
    <w:rPr>
      <w:rFonts w:asciiTheme="majorHAnsi" w:eastAsiaTheme="majorEastAsia" w:hAnsiTheme="majorHAnsi" w:cstheme="majorBidi"/>
      <w:color w:val="0B5748" w:themeColor="accent1" w:themeShade="80"/>
      <w:sz w:val="28"/>
      <w:szCs w:val="56"/>
    </w:rPr>
  </w:style>
  <w:style w:type="character" w:customStyle="1" w:styleId="TitreCar">
    <w:name w:val="Titre Car"/>
    <w:basedOn w:val="Policepardfaut"/>
    <w:link w:val="Titre"/>
    <w:rsid w:val="00343FBB"/>
    <w:rPr>
      <w:rFonts w:asciiTheme="majorHAnsi" w:eastAsiaTheme="majorEastAsia" w:hAnsiTheme="majorHAnsi" w:cstheme="majorBidi"/>
      <w:color w:val="0B5748" w:themeColor="accent1" w:themeShade="80"/>
      <w:sz w:val="28"/>
      <w:szCs w:val="56"/>
    </w:rPr>
  </w:style>
  <w:style w:type="paragraph" w:styleId="TitreTR">
    <w:name w:val="toa heading"/>
    <w:basedOn w:val="Normal"/>
    <w:next w:val="Normal"/>
    <w:uiPriority w:val="99"/>
    <w:semiHidden/>
    <w:unhideWhenUsed/>
    <w:rsid w:val="002C256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C2563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C256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C2563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C2563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C2563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C2563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C2563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C2563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C2563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C2563"/>
    <w:pPr>
      <w:outlineLvl w:val="9"/>
    </w:pPr>
  </w:style>
  <w:style w:type="paragraph" w:styleId="Salutations">
    <w:name w:val="Salutation"/>
    <w:basedOn w:val="Normal"/>
    <w:next w:val="Normal"/>
    <w:link w:val="SalutationsCar"/>
    <w:uiPriority w:val="4"/>
    <w:qFormat/>
    <w:rsid w:val="00156EF1"/>
  </w:style>
  <w:style w:type="character" w:customStyle="1" w:styleId="SalutationsCar">
    <w:name w:val="Salutations Car"/>
    <w:basedOn w:val="Policepardfaut"/>
    <w:link w:val="Salutations"/>
    <w:uiPriority w:val="4"/>
    <w:rsid w:val="00156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\AppData\Roaming\Microsoft\Templates\Lettre%20commerciale%20(cr&#233;ation%20Commercial%20rayures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6705350AC8A4B56B979A4335E6C7A1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3ED8BC-4BDF-4070-B2B1-AACD052F7830}"/>
      </w:docPartPr>
      <w:docPartBody>
        <w:p w:rsidR="00000000" w:rsidRDefault="00E02737">
          <w:pPr>
            <w:pStyle w:val="06705350AC8A4B56B979A4335E6C7A1F"/>
          </w:pPr>
          <w:r w:rsidRPr="006F1118">
            <w:rPr>
              <w:lang w:bidi="fr-FR"/>
            </w:rPr>
            <w:t xml:space="preserve">Votre </w:t>
          </w:r>
          <w:r w:rsidRPr="006F1118">
            <w:rPr>
              <w:lang w:bidi="fr-FR"/>
            </w:rPr>
            <w:t>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37"/>
    <w:rsid w:val="00E0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6705350AC8A4B56B979A4335E6C7A1F">
    <w:name w:val="06705350AC8A4B56B979A4335E6C7A1F"/>
  </w:style>
  <w:style w:type="paragraph" w:customStyle="1" w:styleId="A8C434EA1ED247E58B73B93F3029190A">
    <w:name w:val="A8C434EA1ED247E58B73B93F3029190A"/>
  </w:style>
  <w:style w:type="paragraph" w:customStyle="1" w:styleId="3AA8B78F6A984CB8AAACACD0BE4E0FFA">
    <w:name w:val="3AA8B78F6A984CB8AAACACD0BE4E0FFA"/>
  </w:style>
  <w:style w:type="paragraph" w:customStyle="1" w:styleId="952C272A2D0C4E29940F2A35B4EDEA8D">
    <w:name w:val="952C272A2D0C4E29940F2A35B4EDEA8D"/>
  </w:style>
  <w:style w:type="paragraph" w:customStyle="1" w:styleId="D1C632C1051A4F079A32249B4FC8C970">
    <w:name w:val="D1C632C1051A4F079A32249B4FC8C970"/>
  </w:style>
  <w:style w:type="paragraph" w:customStyle="1" w:styleId="DF7BC56330C94B889162D5AAE6465010">
    <w:name w:val="DF7BC56330C94B889162D5AAE6465010"/>
  </w:style>
  <w:style w:type="paragraph" w:customStyle="1" w:styleId="0CA032AB079B475A8E56EBB8B62B69D5">
    <w:name w:val="0CA032AB079B475A8E56EBB8B62B69D5"/>
  </w:style>
  <w:style w:type="paragraph" w:customStyle="1" w:styleId="88BA930843C54D75ABBAF34BA2129A16">
    <w:name w:val="88BA930843C54D75ABBAF34BA2129A16"/>
  </w:style>
  <w:style w:type="paragraph" w:customStyle="1" w:styleId="B01B5633A3744C0FB59EFB972D5FC47E">
    <w:name w:val="B01B5633A3744C0FB59EFB972D5FC47E"/>
  </w:style>
  <w:style w:type="paragraph" w:customStyle="1" w:styleId="33EFBEFFB0AB4718BC7F10D1DAEFF175">
    <w:name w:val="33EFBEFFB0AB4718BC7F10D1DAEFF175"/>
  </w:style>
  <w:style w:type="paragraph" w:customStyle="1" w:styleId="917E265A178C487D809987CAA5FC8CF3">
    <w:name w:val="917E265A178C487D809987CAA5FC8CF3"/>
  </w:style>
  <w:style w:type="paragraph" w:customStyle="1" w:styleId="7D580D1A1FED466A94DD7EFBDD326823">
    <w:name w:val="7D580D1A1FED466A94DD7EFBDD3268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ales">
      <a:dk1>
        <a:sysClr val="windowText" lastClr="000000"/>
      </a:dk1>
      <a:lt1>
        <a:sysClr val="window" lastClr="FFFFFF"/>
      </a:lt1>
      <a:dk2>
        <a:srgbClr val="1F2123"/>
      </a:dk2>
      <a:lt2>
        <a:srgbClr val="EBEBEB"/>
      </a:lt2>
      <a:accent1>
        <a:srgbClr val="17AE92"/>
      </a:accent1>
      <a:accent2>
        <a:srgbClr val="F7A23F"/>
      </a:accent2>
      <a:accent3>
        <a:srgbClr val="6F7E84"/>
      </a:accent3>
      <a:accent4>
        <a:srgbClr val="178DBB"/>
      </a:accent4>
      <a:accent5>
        <a:srgbClr val="E3584E"/>
      </a:accent5>
      <a:accent6>
        <a:srgbClr val="6FB344"/>
      </a:accent6>
      <a:hlink>
        <a:srgbClr val="178DBB"/>
      </a:hlink>
      <a:folHlink>
        <a:srgbClr val="885BA2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Props1.xml><?xml version="1.0" encoding="utf-8"?>
<ds:datastoreItem xmlns:ds="http://schemas.openxmlformats.org/officeDocument/2006/customXml" ds:itemID="{02D4AA10-B996-4440-A590-FA694B5991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9594C3-2117-4A2C-8C99-B55F5FA1BB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3AD987-CCAD-4DA2-9B51-BFF19EE1B31E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Lettre commerciale (création Commercial rayures)</Template>
  <TotalTime>30</TotalTime>
  <Pages>11</Pages>
  <Words>66</Words>
  <Characters>381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N-Workstation</dc:creator>
  <cp:keywords/>
  <cp:lastModifiedBy>NABIL CHAOUKI</cp:lastModifiedBy>
  <cp:revision>2</cp:revision>
  <dcterms:created xsi:type="dcterms:W3CDTF">2021-01-19T23:22:00Z</dcterms:created>
  <dcterms:modified xsi:type="dcterms:W3CDTF">2021-01-19T23:52:00Z</dcterms:modified>
  <cp:contentStatus>Fiche de compétences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